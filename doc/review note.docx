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Pr>
      <w:r>
        <w:t>目录</w:t>
      </w:r>
    </w:p>
    <w:p>
      <w:pPr>
        <w:pStyle w:val="11"/>
        <w:rPr>
          <w:rFonts w:asciiTheme="minorHAnsi" w:hAnsiTheme="minorHAnsi" w:eastAsiaTheme="minorEastAsia"/>
          <w:b w:val="0"/>
          <w:kern w:val="0"/>
          <w:sz w:val="24"/>
          <w:szCs w:val="24"/>
          <w:lang w:eastAsia="ja-JP"/>
        </w:rPr>
      </w:pPr>
      <w:r>
        <w:fldChar w:fldCharType="begin"/>
      </w:r>
      <w:r>
        <w:rPr>
          <w:rStyle w:val="66"/>
          <w:vanish w:val="0"/>
          <w:sz w:val="24"/>
          <w:szCs w:val="24"/>
        </w:rPr>
        <w:instrText xml:space="preserve">TOC \z \o "1-3" \u \h</w:instrText>
      </w:r>
      <w:r>
        <w:rPr>
          <w:rStyle w:val="66"/>
          <w:vanish w:val="0"/>
          <w:sz w:val="24"/>
          <w:szCs w:val="24"/>
        </w:rPr>
        <w:fldChar w:fldCharType="separate"/>
      </w:r>
      <w:r>
        <w:fldChar w:fldCharType="begin"/>
      </w:r>
      <w:r>
        <w:instrText xml:space="preserve"> HYPERLINK \l "_Toc500068135" \h </w:instrText>
      </w:r>
      <w:r>
        <w:fldChar w:fldCharType="separate"/>
      </w:r>
      <w:r>
        <w:rPr>
          <w:rStyle w:val="66"/>
          <w:vanish w:val="0"/>
          <w:sz w:val="24"/>
          <w:szCs w:val="24"/>
        </w:rPr>
        <w:t>1-1 ※</w:t>
      </w:r>
      <w:r>
        <w:rPr>
          <w:rStyle w:val="66"/>
          <w:sz w:val="24"/>
          <w:szCs w:val="24"/>
        </w:rPr>
        <w:t>写一个"标准"宏MIN ，这个宏输入两个参数并返回较小的一个</w:t>
      </w:r>
      <w:r>
        <w:fldChar w:fldCharType="begin"/>
      </w:r>
      <w:r>
        <w:instrText xml:space="preserve">PAGEREF _Toc500068135 \h</w:instrText>
      </w:r>
      <w:r>
        <w:fldChar w:fldCharType="separate"/>
      </w:r>
      <w:r>
        <w:rPr>
          <w:rStyle w:val="66"/>
          <w:vanish w:val="0"/>
          <w:sz w:val="24"/>
          <w:szCs w:val="24"/>
        </w:rPr>
        <w:tab/>
      </w:r>
      <w:r>
        <w:rPr>
          <w:rStyle w:val="66"/>
          <w:vanish w:val="0"/>
          <w:sz w:val="24"/>
          <w:szCs w:val="24"/>
        </w:rPr>
        <w:t>4</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"_Toc500068136" \h </w:instrText>
      </w:r>
      <w:r>
        <w:fldChar w:fldCharType="separate"/>
      </w:r>
      <w:r>
        <w:rPr>
          <w:rStyle w:val="66"/>
          <w:vanish w:val="0"/>
          <w:sz w:val="24"/>
          <w:szCs w:val="24"/>
        </w:rPr>
        <w:t>1-2 ※</w:t>
      </w:r>
      <w:r>
        <w:rPr>
          <w:rStyle w:val="66"/>
          <w:sz w:val="24"/>
          <w:szCs w:val="24"/>
        </w:rPr>
        <w:t>用预处理指令#define 声明一个常数，用以表明1年中有多少秒</w:t>
      </w:r>
      <w:r>
        <w:fldChar w:fldCharType="begin"/>
      </w:r>
      <w:r>
        <w:instrText xml:space="preserve">PAGEREF _Toc500068136 \h</w:instrText>
      </w:r>
      <w:r>
        <w:fldChar w:fldCharType="separate"/>
      </w:r>
      <w:r>
        <w:rPr>
          <w:rStyle w:val="66"/>
          <w:vanish w:val="0"/>
          <w:sz w:val="24"/>
          <w:szCs w:val="24"/>
        </w:rPr>
        <w:tab/>
      </w:r>
      <w:r>
        <w:rPr>
          <w:rStyle w:val="66"/>
          <w:vanish w:val="0"/>
          <w:sz w:val="24"/>
          <w:szCs w:val="24"/>
        </w:rPr>
        <w:t>5</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"_Toc500068137" \h </w:instrText>
      </w:r>
      <w:r>
        <w:fldChar w:fldCharType="separate"/>
      </w:r>
      <w:r>
        <w:rPr>
          <w:rStyle w:val="66"/>
          <w:vanish w:val="0"/>
          <w:sz w:val="24"/>
          <w:szCs w:val="24"/>
        </w:rPr>
        <w:t>1-3 ※</w:t>
      </w:r>
      <w:r>
        <w:rPr>
          <w:rStyle w:val="66"/>
          <w:sz w:val="24"/>
          <w:szCs w:val="24"/>
        </w:rPr>
        <w:t>把上面的define.c 写成一个Makefile文件并编译出可执行文件</w:t>
      </w:r>
      <w:r>
        <w:fldChar w:fldCharType="begin"/>
      </w:r>
      <w:r>
        <w:instrText xml:space="preserve">PAGEREF _Toc500068137 \h</w:instrText>
      </w:r>
      <w:r>
        <w:fldChar w:fldCharType="separate"/>
      </w:r>
      <w:r>
        <w:rPr>
          <w:rStyle w:val="66"/>
          <w:vanish w:val="0"/>
          <w:sz w:val="24"/>
          <w:szCs w:val="24"/>
        </w:rPr>
        <w:tab/>
      </w:r>
      <w:r>
        <w:rPr>
          <w:rStyle w:val="66"/>
          <w:vanish w:val="0"/>
          <w:sz w:val="24"/>
          <w:szCs w:val="24"/>
        </w:rPr>
        <w:t>6</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"_Toc500068138" \h </w:instrText>
      </w:r>
      <w:r>
        <w:fldChar w:fldCharType="separate"/>
      </w:r>
      <w:r>
        <w:rPr>
          <w:rStyle w:val="66"/>
          <w:vanish w:val="0"/>
          <w:sz w:val="24"/>
          <w:szCs w:val="24"/>
        </w:rPr>
        <w:t>1-4 ※</w:t>
      </w:r>
      <w:r>
        <w:rPr>
          <w:rStyle w:val="66"/>
          <w:sz w:val="24"/>
          <w:szCs w:val="24"/>
        </w:rPr>
        <w:t>交换两个数的值</w:t>
      </w:r>
      <w:r>
        <w:fldChar w:fldCharType="begin"/>
      </w:r>
      <w:r>
        <w:instrText xml:space="preserve">PAGEREF _Toc500068138 \h</w:instrText>
      </w:r>
      <w:r>
        <w:fldChar w:fldCharType="separate"/>
      </w:r>
      <w:r>
        <w:rPr>
          <w:rStyle w:val="66"/>
          <w:vanish w:val="0"/>
          <w:sz w:val="24"/>
          <w:szCs w:val="24"/>
        </w:rPr>
        <w:tab/>
      </w:r>
      <w:r>
        <w:rPr>
          <w:rStyle w:val="66"/>
          <w:vanish w:val="0"/>
          <w:sz w:val="24"/>
          <w:szCs w:val="24"/>
        </w:rPr>
        <w:t>6</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"_Toc500068139" \h </w:instrText>
      </w:r>
      <w:r>
        <w:fldChar w:fldCharType="separate"/>
      </w:r>
      <w:r>
        <w:rPr>
          <w:rStyle w:val="66"/>
          <w:vanish w:val="0"/>
          <w:sz w:val="24"/>
          <w:szCs w:val="24"/>
        </w:rPr>
        <w:t>1-5 ※int main</w:t>
      </w:r>
      <w:r>
        <w:rPr>
          <w:rStyle w:val="66"/>
          <w:sz w:val="24"/>
          <w:szCs w:val="24"/>
        </w:rPr>
        <w:t>（int argc  char *argv[]）的用法</w:t>
      </w:r>
      <w:r>
        <w:fldChar w:fldCharType="begin"/>
      </w:r>
      <w:r>
        <w:instrText xml:space="preserve">PAGEREF _Toc500068139 \h</w:instrText>
      </w:r>
      <w:r>
        <w:fldChar w:fldCharType="separate"/>
      </w:r>
      <w:r>
        <w:rPr>
          <w:rStyle w:val="66"/>
          <w:vanish w:val="0"/>
          <w:sz w:val="24"/>
          <w:szCs w:val="24"/>
        </w:rPr>
        <w:tab/>
      </w:r>
      <w:r>
        <w:rPr>
          <w:rStyle w:val="66"/>
          <w:vanish w:val="0"/>
          <w:sz w:val="24"/>
          <w:szCs w:val="24"/>
        </w:rPr>
        <w:t>7</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"_Toc500068140" \h </w:instrText>
      </w:r>
      <w:r>
        <w:fldChar w:fldCharType="separate"/>
      </w:r>
      <w:r>
        <w:rPr>
          <w:rStyle w:val="66"/>
          <w:vanish w:val="0"/>
          <w:sz w:val="24"/>
          <w:szCs w:val="24"/>
        </w:rPr>
        <w:t>1-6 ※fork</w:t>
      </w:r>
      <w:r>
        <w:rPr>
          <w:rStyle w:val="66"/>
          <w:sz w:val="24"/>
          <w:szCs w:val="24"/>
        </w:rPr>
        <w:t>（）的用法</w:t>
      </w:r>
      <w:r>
        <w:fldChar w:fldCharType="begin"/>
      </w:r>
      <w:r>
        <w:instrText xml:space="preserve">PAGEREF _Toc500068140 \h</w:instrText>
      </w:r>
      <w:r>
        <w:fldChar w:fldCharType="separate"/>
      </w:r>
      <w:r>
        <w:rPr>
          <w:rStyle w:val="66"/>
          <w:vanish w:val="0"/>
          <w:sz w:val="24"/>
          <w:szCs w:val="24"/>
        </w:rPr>
        <w:tab/>
      </w:r>
      <w:r>
        <w:rPr>
          <w:rStyle w:val="66"/>
          <w:vanish w:val="0"/>
          <w:sz w:val="24"/>
          <w:szCs w:val="24"/>
        </w:rPr>
        <w:t>9</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"_Toc500068141" \h </w:instrText>
      </w:r>
      <w:r>
        <w:fldChar w:fldCharType="separate"/>
      </w:r>
      <w:r>
        <w:rPr>
          <w:rStyle w:val="66"/>
          <w:vanish w:val="0"/>
          <w:sz w:val="24"/>
          <w:szCs w:val="24"/>
        </w:rPr>
        <w:t>1-7 ※exit</w:t>
      </w:r>
      <w:r>
        <w:rPr>
          <w:rStyle w:val="66"/>
          <w:sz w:val="24"/>
          <w:szCs w:val="24"/>
        </w:rPr>
        <w:t>（）用法</w:t>
      </w:r>
      <w:r>
        <w:fldChar w:fldCharType="begin"/>
      </w:r>
      <w:r>
        <w:instrText xml:space="preserve">PAGEREF _Toc500068141 \h</w:instrText>
      </w:r>
      <w:r>
        <w:fldChar w:fldCharType="separate"/>
      </w:r>
      <w:r>
        <w:rPr>
          <w:rStyle w:val="66"/>
          <w:vanish w:val="0"/>
          <w:sz w:val="24"/>
          <w:szCs w:val="24"/>
        </w:rPr>
        <w:tab/>
      </w:r>
      <w:r>
        <w:rPr>
          <w:rStyle w:val="66"/>
          <w:vanish w:val="0"/>
          <w:sz w:val="24"/>
          <w:szCs w:val="24"/>
        </w:rPr>
        <w:t>12</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"_Toc500068142" \h </w:instrText>
      </w:r>
      <w:r>
        <w:fldChar w:fldCharType="separate"/>
      </w:r>
      <w:r>
        <w:rPr>
          <w:rStyle w:val="66"/>
          <w:vanish w:val="0"/>
          <w:sz w:val="24"/>
          <w:szCs w:val="24"/>
        </w:rPr>
        <w:t>1-8 ※sleep</w:t>
      </w:r>
      <w:r>
        <w:rPr>
          <w:rStyle w:val="66"/>
          <w:sz w:val="24"/>
          <w:szCs w:val="24"/>
        </w:rPr>
        <w:t>（）用法</w:t>
      </w:r>
      <w:r>
        <w:fldChar w:fldCharType="begin"/>
      </w:r>
      <w:r>
        <w:instrText xml:space="preserve">PAGEREF _Toc500068142 \h</w:instrText>
      </w:r>
      <w:r>
        <w:fldChar w:fldCharType="separate"/>
      </w:r>
      <w:r>
        <w:rPr>
          <w:rStyle w:val="66"/>
          <w:vanish w:val="0"/>
          <w:sz w:val="24"/>
          <w:szCs w:val="24"/>
        </w:rPr>
        <w:tab/>
      </w:r>
      <w:r>
        <w:rPr>
          <w:rStyle w:val="66"/>
          <w:vanish w:val="0"/>
          <w:sz w:val="24"/>
          <w:szCs w:val="24"/>
        </w:rPr>
        <w:t>12</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"_Toc500068143" \h </w:instrText>
      </w:r>
      <w:r>
        <w:fldChar w:fldCharType="separate"/>
      </w:r>
      <w:r>
        <w:rPr>
          <w:rStyle w:val="66"/>
          <w:vanish w:val="0"/>
          <w:sz w:val="24"/>
          <w:szCs w:val="24"/>
        </w:rPr>
        <w:t>1-9 ※</w:t>
      </w:r>
      <w:r>
        <w:rPr>
          <w:rStyle w:val="66"/>
          <w:sz w:val="24"/>
          <w:szCs w:val="24"/>
        </w:rPr>
        <w:t>用fprintf()/fscanf()</w:t>
      </w:r>
      <w:r>
        <w:fldChar w:fldCharType="begin"/>
      </w:r>
      <w:r>
        <w:instrText xml:space="preserve">PAGEREF _Toc500068143 \h</w:instrText>
      </w:r>
      <w:r>
        <w:fldChar w:fldCharType="separate"/>
      </w:r>
      <w:r>
        <w:rPr>
          <w:rStyle w:val="66"/>
          <w:vanish w:val="0"/>
          <w:sz w:val="24"/>
          <w:szCs w:val="24"/>
        </w:rPr>
        <w:tab/>
      </w:r>
      <w:r>
        <w:rPr>
          <w:rStyle w:val="66"/>
          <w:vanish w:val="0"/>
          <w:sz w:val="24"/>
          <w:szCs w:val="24"/>
        </w:rPr>
        <w:t>13</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"_Toc500068144" \h </w:instrText>
      </w:r>
      <w:r>
        <w:fldChar w:fldCharType="separate"/>
      </w:r>
      <w:r>
        <w:rPr>
          <w:rStyle w:val="66"/>
          <w:vanish w:val="0"/>
          <w:sz w:val="24"/>
          <w:szCs w:val="24"/>
        </w:rPr>
        <w:t>1-10 ※</w:t>
      </w:r>
      <w:r>
        <w:rPr>
          <w:rStyle w:val="66"/>
          <w:sz w:val="24"/>
          <w:szCs w:val="24"/>
        </w:rPr>
        <w:t>用extern 存储类</w:t>
      </w:r>
      <w:r>
        <w:fldChar w:fldCharType="begin"/>
      </w:r>
      <w:r>
        <w:instrText xml:space="preserve">PAGEREF _Toc500068144 \h</w:instrText>
      </w:r>
      <w:r>
        <w:fldChar w:fldCharType="separate"/>
      </w:r>
      <w:r>
        <w:rPr>
          <w:rStyle w:val="66"/>
          <w:vanish w:val="0"/>
          <w:sz w:val="24"/>
          <w:szCs w:val="24"/>
        </w:rPr>
        <w:tab/>
      </w:r>
      <w:r>
        <w:rPr>
          <w:rStyle w:val="66"/>
          <w:vanish w:val="0"/>
          <w:sz w:val="24"/>
          <w:szCs w:val="24"/>
        </w:rPr>
        <w:t>15</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"_Toc500068145" \h </w:instrText>
      </w:r>
      <w:r>
        <w:fldChar w:fldCharType="separate"/>
      </w:r>
      <w:r>
        <w:rPr>
          <w:rStyle w:val="66"/>
          <w:vanish w:val="0"/>
          <w:sz w:val="24"/>
          <w:szCs w:val="24"/>
        </w:rPr>
        <w:t>1-11 ※</w:t>
      </w:r>
      <w:r>
        <w:rPr>
          <w:rStyle w:val="66"/>
          <w:sz w:val="24"/>
          <w:szCs w:val="24"/>
        </w:rPr>
        <w:t>大端小端判断</w:t>
      </w:r>
      <w:r>
        <w:fldChar w:fldCharType="begin"/>
      </w:r>
      <w:r>
        <w:instrText xml:space="preserve">PAGEREF _Toc500068145 \h</w:instrText>
      </w:r>
      <w:r>
        <w:fldChar w:fldCharType="separate"/>
      </w:r>
      <w:r>
        <w:rPr>
          <w:rStyle w:val="66"/>
          <w:vanish w:val="0"/>
          <w:sz w:val="24"/>
          <w:szCs w:val="24"/>
        </w:rPr>
        <w:tab/>
      </w:r>
      <w:r>
        <w:rPr>
          <w:rStyle w:val="66"/>
          <w:vanish w:val="0"/>
          <w:sz w:val="24"/>
          <w:szCs w:val="24"/>
        </w:rPr>
        <w:t>16</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"_Toc500068146" \h </w:instrText>
      </w:r>
      <w:r>
        <w:fldChar w:fldCharType="separate"/>
      </w:r>
      <w:r>
        <w:rPr>
          <w:rStyle w:val="66"/>
          <w:vanish w:val="0"/>
          <w:sz w:val="24"/>
          <w:szCs w:val="24"/>
        </w:rPr>
        <w:t>1-12 ※Linux</w:t>
      </w:r>
      <w:r>
        <w:rPr>
          <w:rStyle w:val="66"/>
          <w:sz w:val="24"/>
          <w:szCs w:val="24"/>
        </w:rPr>
        <w:t>命令 set</w:t>
      </w:r>
      <w:r>
        <w:fldChar w:fldCharType="begin"/>
      </w:r>
      <w:r>
        <w:instrText xml:space="preserve">PAGEREF _Toc500068146 \h</w:instrText>
      </w:r>
      <w:r>
        <w:fldChar w:fldCharType="separate"/>
      </w:r>
      <w:r>
        <w:rPr>
          <w:rStyle w:val="66"/>
          <w:vanish w:val="0"/>
          <w:sz w:val="24"/>
          <w:szCs w:val="24"/>
        </w:rPr>
        <w:tab/>
      </w:r>
      <w:r>
        <w:rPr>
          <w:rStyle w:val="66"/>
          <w:vanish w:val="0"/>
          <w:sz w:val="24"/>
          <w:szCs w:val="24"/>
        </w:rPr>
        <w:t>18</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"_Toc500068147" \h </w:instrText>
      </w:r>
      <w:r>
        <w:fldChar w:fldCharType="separate"/>
      </w:r>
      <w:r>
        <w:rPr>
          <w:rStyle w:val="66"/>
          <w:vanish w:val="0"/>
          <w:sz w:val="24"/>
          <w:szCs w:val="24"/>
        </w:rPr>
        <w:t>1-13 ※Linux</w:t>
      </w:r>
      <w:r>
        <w:rPr>
          <w:rStyle w:val="66"/>
          <w:sz w:val="24"/>
          <w:szCs w:val="24"/>
        </w:rPr>
        <w:t>命令 man 1,2,3..</w:t>
      </w:r>
      <w:r>
        <w:fldChar w:fldCharType="begin"/>
      </w:r>
      <w:r>
        <w:instrText xml:space="preserve">PAGEREF _Toc500068147 \h</w:instrText>
      </w:r>
      <w:r>
        <w:fldChar w:fldCharType="separate"/>
      </w:r>
      <w:r>
        <w:rPr>
          <w:rStyle w:val="66"/>
          <w:vanish w:val="0"/>
          <w:sz w:val="24"/>
          <w:szCs w:val="24"/>
        </w:rPr>
        <w:tab/>
      </w:r>
      <w:r>
        <w:rPr>
          <w:rStyle w:val="66"/>
          <w:vanish w:val="0"/>
          <w:sz w:val="24"/>
          <w:szCs w:val="24"/>
        </w:rPr>
        <w:t>18</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"_Toc500068148" \h </w:instrText>
      </w:r>
      <w:r>
        <w:fldChar w:fldCharType="separate"/>
      </w:r>
      <w:r>
        <w:rPr>
          <w:rStyle w:val="66"/>
          <w:vanish w:val="0"/>
          <w:sz w:val="24"/>
          <w:szCs w:val="24"/>
        </w:rPr>
        <w:t>1-15 ※C</w:t>
      </w:r>
      <w:r>
        <w:rPr>
          <w:rStyle w:val="66"/>
          <w:sz w:val="24"/>
          <w:szCs w:val="24"/>
        </w:rPr>
        <w:t>语言字符操作</w:t>
      </w:r>
      <w:r>
        <w:fldChar w:fldCharType="begin"/>
      </w:r>
      <w:r>
        <w:instrText xml:space="preserve">PAGEREF _Toc500068148 \h</w:instrText>
      </w:r>
      <w:r>
        <w:fldChar w:fldCharType="separate"/>
      </w:r>
      <w:r>
        <w:rPr>
          <w:rStyle w:val="66"/>
          <w:vanish w:val="0"/>
          <w:sz w:val="24"/>
          <w:szCs w:val="24"/>
        </w:rPr>
        <w:tab/>
      </w:r>
      <w:r>
        <w:rPr>
          <w:rStyle w:val="66"/>
          <w:vanish w:val="0"/>
          <w:sz w:val="24"/>
          <w:szCs w:val="24"/>
        </w:rPr>
        <w:t>19</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"_Toc500068149" \h </w:instrText>
      </w:r>
      <w:r>
        <w:fldChar w:fldCharType="separate"/>
      </w:r>
      <w:r>
        <w:rPr>
          <w:rStyle w:val="66"/>
          <w:vanish w:val="0"/>
          <w:sz w:val="24"/>
          <w:szCs w:val="24"/>
        </w:rPr>
        <w:t>1-16※struct</w:t>
      </w:r>
      <w:r>
        <w:rPr>
          <w:rStyle w:val="66"/>
          <w:sz w:val="24"/>
          <w:szCs w:val="24"/>
        </w:rPr>
        <w:t>的初始化</w:t>
      </w:r>
      <w:r>
        <w:fldChar w:fldCharType="begin"/>
      </w:r>
      <w:r>
        <w:instrText xml:space="preserve">PAGEREF _Toc500068149 \h</w:instrText>
      </w:r>
      <w:r>
        <w:fldChar w:fldCharType="separate"/>
      </w:r>
      <w:r>
        <w:rPr>
          <w:rStyle w:val="66"/>
          <w:vanish w:val="0"/>
          <w:sz w:val="24"/>
          <w:szCs w:val="24"/>
        </w:rPr>
        <w:tab/>
      </w:r>
      <w:r>
        <w:rPr>
          <w:rStyle w:val="66"/>
          <w:vanish w:val="0"/>
          <w:sz w:val="24"/>
          <w:szCs w:val="24"/>
        </w:rPr>
        <w:t>21</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"_Toc500068150" \h </w:instrText>
      </w:r>
      <w:r>
        <w:fldChar w:fldCharType="separate"/>
      </w:r>
      <w:r>
        <w:rPr>
          <w:rStyle w:val="66"/>
          <w:vanish w:val="0"/>
          <w:sz w:val="24"/>
          <w:szCs w:val="24"/>
        </w:rPr>
        <w:t>1-17※</w:t>
      </w:r>
      <w:r>
        <w:rPr>
          <w:rStyle w:val="66"/>
          <w:rFonts w:cs="Arial"/>
          <w:sz w:val="24"/>
          <w:szCs w:val="24"/>
        </w:rPr>
        <w:t>关键字volatile有什么含意?并给出三个不同的例子</w:t>
      </w:r>
      <w:r>
        <w:fldChar w:fldCharType="begin"/>
      </w:r>
      <w:r>
        <w:instrText xml:space="preserve">PAGEREF _Toc500068150 \h</w:instrText>
      </w:r>
      <w:r>
        <w:fldChar w:fldCharType="separate"/>
      </w:r>
      <w:r>
        <w:rPr>
          <w:rStyle w:val="66"/>
          <w:vanish w:val="0"/>
          <w:sz w:val="24"/>
          <w:szCs w:val="24"/>
        </w:rPr>
        <w:tab/>
      </w:r>
      <w:r>
        <w:rPr>
          <w:rStyle w:val="66"/>
          <w:vanish w:val="0"/>
          <w:sz w:val="24"/>
          <w:szCs w:val="24"/>
        </w:rPr>
        <w:t>22</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"_Toc500068151" \h </w:instrText>
      </w:r>
      <w:r>
        <w:fldChar w:fldCharType="separate"/>
      </w:r>
      <w:r>
        <w:fldChar w:fldCharType="begin"/>
      </w:r>
      <w:r>
        <w:instrText xml:space="preserve">PAGEREF _Toc500068151 \h</w:instrText>
      </w:r>
      <w:r>
        <w:fldChar w:fldCharType="separate"/>
      </w:r>
      <w:r>
        <w:rPr>
          <w:rStyle w:val="66"/>
          <w:vanish w:val="0"/>
          <w:sz w:val="24"/>
          <w:szCs w:val="24"/>
        </w:rPr>
        <w:t>1-18※unsigned int a=1; int b= -20  (a+b)&gt;0</w:t>
      </w:r>
      <w:r>
        <w:rPr>
          <w:rStyle w:val="66"/>
          <w:vanish w:val="0"/>
          <w:sz w:val="24"/>
          <w:szCs w:val="24"/>
        </w:rPr>
        <w:tab/>
      </w:r>
      <w:r>
        <w:rPr>
          <w:rStyle w:val="66"/>
          <w:vanish w:val="0"/>
          <w:sz w:val="24"/>
          <w:szCs w:val="24"/>
        </w:rPr>
        <w:t>22</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"_Toc500068152" \h </w:instrText>
      </w:r>
      <w:r>
        <w:fldChar w:fldCharType="separate"/>
      </w:r>
      <w:r>
        <w:rPr>
          <w:rStyle w:val="66"/>
          <w:vanish w:val="0"/>
          <w:sz w:val="24"/>
          <w:szCs w:val="24"/>
        </w:rPr>
        <w:t>1-19※Linux I/O</w:t>
      </w:r>
      <w:r>
        <w:rPr>
          <w:rStyle w:val="66"/>
          <w:sz w:val="24"/>
          <w:szCs w:val="24"/>
        </w:rPr>
        <w:t>操作 open read write open（系统）</w:t>
      </w:r>
      <w:r>
        <w:fldChar w:fldCharType="begin"/>
      </w:r>
      <w:r>
        <w:instrText xml:space="preserve">PAGEREF _Toc500068152 \h</w:instrText>
      </w:r>
      <w:r>
        <w:fldChar w:fldCharType="separate"/>
      </w:r>
      <w:r>
        <w:rPr>
          <w:rStyle w:val="66"/>
          <w:vanish w:val="0"/>
          <w:sz w:val="24"/>
          <w:szCs w:val="24"/>
        </w:rPr>
        <w:tab/>
      </w:r>
      <w:r>
        <w:rPr>
          <w:rStyle w:val="66"/>
          <w:vanish w:val="0"/>
          <w:sz w:val="24"/>
          <w:szCs w:val="24"/>
        </w:rPr>
        <w:t>23</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"_Toc500068153" \h </w:instrText>
      </w:r>
      <w:r>
        <w:fldChar w:fldCharType="separate"/>
      </w:r>
      <w:r>
        <w:rPr>
          <w:rStyle w:val="66"/>
          <w:vanish w:val="0"/>
          <w:sz w:val="24"/>
          <w:szCs w:val="24"/>
        </w:rPr>
        <w:t xml:space="preserve">1-20※Linux socket </w:t>
      </w:r>
      <w:r>
        <w:rPr>
          <w:rStyle w:val="66"/>
          <w:sz w:val="24"/>
          <w:szCs w:val="24"/>
        </w:rPr>
        <w:t>本地通信</w:t>
      </w:r>
      <w:r>
        <w:fldChar w:fldCharType="begin"/>
      </w:r>
      <w:r>
        <w:instrText xml:space="preserve">PAGEREF _Toc500068153 \h</w:instrText>
      </w:r>
      <w:r>
        <w:fldChar w:fldCharType="separate"/>
      </w:r>
      <w:r>
        <w:rPr>
          <w:rStyle w:val="66"/>
          <w:vanish w:val="0"/>
          <w:sz w:val="24"/>
          <w:szCs w:val="24"/>
        </w:rPr>
        <w:tab/>
      </w:r>
      <w:r>
        <w:rPr>
          <w:rStyle w:val="66"/>
          <w:vanish w:val="0"/>
          <w:sz w:val="24"/>
          <w:szCs w:val="24"/>
        </w:rPr>
        <w:t>26</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"_Toc500068154" \h </w:instrText>
      </w:r>
      <w:r>
        <w:fldChar w:fldCharType="separate"/>
      </w:r>
      <w:r>
        <w:rPr>
          <w:rStyle w:val="66"/>
          <w:vanish w:val="0"/>
          <w:sz w:val="24"/>
          <w:szCs w:val="24"/>
        </w:rPr>
        <w:t>1-21※</w:t>
      </w:r>
      <w:r>
        <w:rPr>
          <w:rStyle w:val="66"/>
          <w:sz w:val="24"/>
          <w:szCs w:val="24"/>
        </w:rPr>
        <w:t>同步和异步使用</w:t>
      </w:r>
      <w:r>
        <w:fldChar w:fldCharType="begin"/>
      </w:r>
      <w:r>
        <w:instrText xml:space="preserve">PAGEREF _Toc500068154 \h</w:instrText>
      </w:r>
      <w:r>
        <w:fldChar w:fldCharType="separate"/>
      </w:r>
      <w:r>
        <w:rPr>
          <w:rStyle w:val="66"/>
          <w:vanish w:val="0"/>
          <w:sz w:val="24"/>
          <w:szCs w:val="24"/>
        </w:rPr>
        <w:tab/>
      </w:r>
      <w:r>
        <w:rPr>
          <w:rStyle w:val="66"/>
          <w:vanish w:val="0"/>
          <w:sz w:val="24"/>
          <w:szCs w:val="24"/>
        </w:rPr>
        <w:t>32</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"_Toc500068155" \h </w:instrText>
      </w:r>
      <w:r>
        <w:fldChar w:fldCharType="separate"/>
      </w:r>
      <w:r>
        <w:rPr>
          <w:rStyle w:val="66"/>
          <w:vanish w:val="0"/>
          <w:sz w:val="24"/>
          <w:szCs w:val="24"/>
        </w:rPr>
        <w:t>1-22※select</w:t>
      </w:r>
      <w:r>
        <w:rPr>
          <w:rStyle w:val="66"/>
          <w:sz w:val="24"/>
          <w:szCs w:val="24"/>
        </w:rPr>
        <w:t>（）轮询函数</w:t>
      </w:r>
      <w:r>
        <w:fldChar w:fldCharType="begin"/>
      </w:r>
      <w:r>
        <w:instrText xml:space="preserve">PAGEREF _Toc500068155 \h</w:instrText>
      </w:r>
      <w:r>
        <w:fldChar w:fldCharType="separate"/>
      </w:r>
      <w:r>
        <w:rPr>
          <w:rStyle w:val="66"/>
          <w:vanish w:val="0"/>
          <w:sz w:val="24"/>
          <w:szCs w:val="24"/>
        </w:rPr>
        <w:tab/>
      </w:r>
      <w:r>
        <w:rPr>
          <w:rStyle w:val="66"/>
          <w:vanish w:val="0"/>
          <w:sz w:val="24"/>
          <w:szCs w:val="24"/>
        </w:rPr>
        <w:t>33</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"_Toc500068156" \h </w:instrText>
      </w:r>
      <w:r>
        <w:fldChar w:fldCharType="separate"/>
      </w:r>
      <w:r>
        <w:fldChar w:fldCharType="begin"/>
      </w:r>
      <w:r>
        <w:instrText xml:space="preserve">PAGEREF _Toc500068156 \h</w:instrText>
      </w:r>
      <w:r>
        <w:fldChar w:fldCharType="separate"/>
      </w:r>
      <w:r>
        <w:rPr>
          <w:rStyle w:val="66"/>
          <w:vanish w:val="0"/>
          <w:sz w:val="24"/>
          <w:szCs w:val="24"/>
        </w:rPr>
        <w:t>1-23※network status check</w:t>
      </w:r>
      <w:r>
        <w:rPr>
          <w:rStyle w:val="66"/>
          <w:vanish w:val="0"/>
          <w:sz w:val="24"/>
          <w:szCs w:val="24"/>
        </w:rPr>
        <w:tab/>
      </w:r>
      <w:r>
        <w:rPr>
          <w:rStyle w:val="66"/>
          <w:vanish w:val="0"/>
          <w:sz w:val="24"/>
          <w:szCs w:val="24"/>
        </w:rPr>
        <w:t>34</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"_Toc500068157" \h </w:instrText>
      </w:r>
      <w:r>
        <w:fldChar w:fldCharType="separate"/>
      </w:r>
      <w:r>
        <w:rPr>
          <w:rStyle w:val="66"/>
          <w:vanish w:val="0"/>
          <w:sz w:val="24"/>
          <w:szCs w:val="24"/>
        </w:rPr>
        <w:t>1-24※</w:t>
      </w:r>
      <w:r>
        <w:rPr>
          <w:rStyle w:val="66"/>
          <w:sz w:val="24"/>
          <w:szCs w:val="24"/>
        </w:rPr>
        <w:t>共享内存</w:t>
      </w:r>
      <w:r>
        <w:fldChar w:fldCharType="begin"/>
      </w:r>
      <w:r>
        <w:instrText xml:space="preserve">PAGEREF _Toc500068157 \h</w:instrText>
      </w:r>
      <w:r>
        <w:fldChar w:fldCharType="separate"/>
      </w:r>
      <w:r>
        <w:rPr>
          <w:rStyle w:val="66"/>
          <w:vanish w:val="0"/>
          <w:sz w:val="24"/>
          <w:szCs w:val="24"/>
        </w:rPr>
        <w:tab/>
      </w:r>
      <w:r>
        <w:rPr>
          <w:rStyle w:val="66"/>
          <w:vanish w:val="0"/>
          <w:sz w:val="24"/>
          <w:szCs w:val="24"/>
        </w:rPr>
        <w:t>35</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"_Toc500068158" \h </w:instrText>
      </w:r>
      <w:r>
        <w:fldChar w:fldCharType="separate"/>
      </w:r>
      <w:r>
        <w:rPr>
          <w:rStyle w:val="66"/>
          <w:vanish w:val="0"/>
          <w:sz w:val="24"/>
          <w:szCs w:val="24"/>
        </w:rPr>
        <w:t>1-25※</w:t>
      </w:r>
      <w:r>
        <w:rPr>
          <w:rStyle w:val="66"/>
          <w:sz w:val="24"/>
          <w:szCs w:val="24"/>
        </w:rPr>
        <w:t>新建Ubuntu 用户</w:t>
      </w:r>
      <w:r>
        <w:fldChar w:fldCharType="begin"/>
      </w:r>
      <w:r>
        <w:instrText xml:space="preserve">PAGEREF _Toc500068158 \h</w:instrText>
      </w:r>
      <w:r>
        <w:fldChar w:fldCharType="separate"/>
      </w:r>
      <w:r>
        <w:rPr>
          <w:rStyle w:val="66"/>
          <w:vanish w:val="0"/>
          <w:sz w:val="24"/>
          <w:szCs w:val="24"/>
        </w:rPr>
        <w:tab/>
      </w:r>
      <w:r>
        <w:rPr>
          <w:rStyle w:val="66"/>
          <w:vanish w:val="0"/>
          <w:sz w:val="24"/>
          <w:szCs w:val="24"/>
        </w:rPr>
        <w:t>36</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"_Toc500068159" \h </w:instrText>
      </w:r>
      <w:r>
        <w:fldChar w:fldCharType="separate"/>
      </w:r>
      <w:r>
        <w:rPr>
          <w:rStyle w:val="66"/>
          <w:vanish w:val="0"/>
          <w:sz w:val="24"/>
          <w:szCs w:val="24"/>
        </w:rPr>
        <w:t xml:space="preserve">1-26※Git </w:t>
      </w:r>
      <w:r>
        <w:rPr>
          <w:rStyle w:val="66"/>
          <w:sz w:val="24"/>
          <w:szCs w:val="24"/>
        </w:rPr>
        <w:t>操作问题，怎么根据xml 下载代码</w:t>
      </w:r>
      <w:r>
        <w:fldChar w:fldCharType="begin"/>
      </w:r>
      <w:r>
        <w:instrText xml:space="preserve">PAGEREF _Toc500068159 \h</w:instrText>
      </w:r>
      <w:r>
        <w:fldChar w:fldCharType="separate"/>
      </w:r>
      <w:r>
        <w:rPr>
          <w:rStyle w:val="66"/>
          <w:vanish w:val="0"/>
          <w:sz w:val="24"/>
          <w:szCs w:val="24"/>
        </w:rPr>
        <w:tab/>
      </w:r>
      <w:r>
        <w:rPr>
          <w:rStyle w:val="66"/>
          <w:vanish w:val="0"/>
          <w:sz w:val="24"/>
          <w:szCs w:val="24"/>
        </w:rPr>
        <w:t>36</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"_Toc500068160" \h </w:instrText>
      </w:r>
      <w:r>
        <w:fldChar w:fldCharType="separate"/>
      </w:r>
      <w:r>
        <w:rPr>
          <w:rStyle w:val="66"/>
          <w:vanish w:val="0"/>
          <w:sz w:val="24"/>
          <w:szCs w:val="24"/>
        </w:rPr>
        <w:t>1-27※</w:t>
      </w:r>
      <w:r>
        <w:rPr>
          <w:rStyle w:val="66"/>
          <w:sz w:val="24"/>
          <w:szCs w:val="24"/>
        </w:rPr>
        <w:t>定时执行脚本的例子</w:t>
      </w:r>
      <w:r>
        <w:fldChar w:fldCharType="begin"/>
      </w:r>
      <w:r>
        <w:instrText xml:space="preserve">PAGEREF _Toc500068160 \h</w:instrText>
      </w:r>
      <w:r>
        <w:fldChar w:fldCharType="separate"/>
      </w:r>
      <w:r>
        <w:rPr>
          <w:rStyle w:val="66"/>
          <w:vanish w:val="0"/>
          <w:sz w:val="24"/>
          <w:szCs w:val="24"/>
        </w:rPr>
        <w:tab/>
      </w:r>
      <w:r>
        <w:rPr>
          <w:rStyle w:val="66"/>
          <w:vanish w:val="0"/>
          <w:sz w:val="24"/>
          <w:szCs w:val="24"/>
        </w:rPr>
        <w:t>37</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"_Toc500068161" \h </w:instrText>
      </w:r>
      <w:r>
        <w:fldChar w:fldCharType="separate"/>
      </w:r>
      <w:r>
        <w:rPr>
          <w:rStyle w:val="66"/>
          <w:vanish w:val="0"/>
          <w:sz w:val="24"/>
          <w:szCs w:val="24"/>
        </w:rPr>
        <w:t>1-28※</w:t>
      </w:r>
      <w:r>
        <w:rPr>
          <w:rStyle w:val="66"/>
          <w:sz w:val="24"/>
          <w:szCs w:val="24"/>
        </w:rPr>
        <w:t>配置gerrit  git 服务器</w:t>
      </w:r>
      <w:r>
        <w:fldChar w:fldCharType="begin"/>
      </w:r>
      <w:r>
        <w:instrText xml:space="preserve">PAGEREF _Toc500068161 \h</w:instrText>
      </w:r>
      <w:r>
        <w:fldChar w:fldCharType="separate"/>
      </w:r>
      <w:r>
        <w:rPr>
          <w:rStyle w:val="66"/>
          <w:vanish w:val="0"/>
          <w:sz w:val="24"/>
          <w:szCs w:val="24"/>
        </w:rPr>
        <w:tab/>
      </w:r>
      <w:r>
        <w:rPr>
          <w:rStyle w:val="66"/>
          <w:vanish w:val="0"/>
          <w:sz w:val="24"/>
          <w:szCs w:val="24"/>
        </w:rPr>
        <w:t>38</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"_Toc500068162" \h </w:instrText>
      </w:r>
      <w:r>
        <w:fldChar w:fldCharType="separate"/>
      </w:r>
      <w:r>
        <w:rPr>
          <w:rStyle w:val="66"/>
          <w:vanish w:val="0"/>
          <w:sz w:val="24"/>
          <w:szCs w:val="24"/>
        </w:rPr>
        <w:t>Gerrit</w:t>
      </w:r>
      <w:r>
        <w:rPr>
          <w:rStyle w:val="66"/>
          <w:sz w:val="24"/>
          <w:szCs w:val="24"/>
        </w:rPr>
        <w:t>与客户代码关</w:t>
      </w:r>
      <w:r>
        <w:rPr>
          <w:rStyle w:val="66"/>
          <w:rFonts w:ascii="宋体" w:hAnsi="宋体" w:eastAsia="宋体" w:cs="宋体"/>
          <w:sz w:val="24"/>
          <w:szCs w:val="24"/>
        </w:rPr>
        <w:t>联</w:t>
      </w:r>
      <w:r>
        <w:fldChar w:fldCharType="begin"/>
      </w:r>
      <w:r>
        <w:instrText xml:space="preserve">PAGEREF _Toc500068162 \h</w:instrText>
      </w:r>
      <w:r>
        <w:fldChar w:fldCharType="separate"/>
      </w:r>
      <w:r>
        <w:rPr>
          <w:rStyle w:val="66"/>
          <w:vanish w:val="0"/>
          <w:sz w:val="24"/>
          <w:szCs w:val="24"/>
        </w:rPr>
        <w:tab/>
      </w:r>
      <w:r>
        <w:rPr>
          <w:rStyle w:val="66"/>
          <w:vanish w:val="0"/>
          <w:sz w:val="24"/>
          <w:szCs w:val="24"/>
        </w:rPr>
        <w:t>42</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"_Toc500068163" \h </w:instrText>
      </w:r>
      <w:r>
        <w:fldChar w:fldCharType="separate"/>
      </w:r>
      <w:r>
        <w:rPr>
          <w:rStyle w:val="66"/>
          <w:vanish w:val="0"/>
          <w:sz w:val="24"/>
          <w:szCs w:val="24"/>
        </w:rPr>
        <w:t>1-29※</w:t>
      </w:r>
      <w:r>
        <w:rPr>
          <w:rStyle w:val="66"/>
          <w:sz w:val="24"/>
          <w:szCs w:val="24"/>
        </w:rPr>
        <w:t>定时器</w:t>
      </w:r>
      <w:r>
        <w:fldChar w:fldCharType="begin"/>
      </w:r>
      <w:r>
        <w:instrText xml:space="preserve">PAGEREF _Toc500068163 \h</w:instrText>
      </w:r>
      <w:r>
        <w:fldChar w:fldCharType="separate"/>
      </w:r>
      <w:r>
        <w:rPr>
          <w:rStyle w:val="66"/>
          <w:vanish w:val="0"/>
          <w:sz w:val="24"/>
          <w:szCs w:val="24"/>
        </w:rPr>
        <w:tab/>
      </w:r>
      <w:r>
        <w:rPr>
          <w:rStyle w:val="66"/>
          <w:vanish w:val="0"/>
          <w:sz w:val="24"/>
          <w:szCs w:val="24"/>
        </w:rPr>
        <w:t>44</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"_Toc500068164" \h </w:instrText>
      </w:r>
      <w:r>
        <w:fldChar w:fldCharType="separate"/>
      </w:r>
      <w:r>
        <w:fldChar w:fldCharType="begin"/>
      </w:r>
      <w:r>
        <w:instrText xml:space="preserve">PAGEREF _Toc500068164 \h</w:instrText>
      </w:r>
      <w:r>
        <w:fldChar w:fldCharType="separate"/>
      </w:r>
      <w:r>
        <w:rPr>
          <w:rStyle w:val="66"/>
          <w:vanish w:val="0"/>
          <w:sz w:val="24"/>
          <w:szCs w:val="24"/>
        </w:rPr>
        <w:t>1-30※void *p</w:t>
      </w:r>
      <w:r>
        <w:rPr>
          <w:rStyle w:val="66"/>
          <w:vanish w:val="0"/>
          <w:sz w:val="24"/>
          <w:szCs w:val="24"/>
        </w:rPr>
        <w:tab/>
      </w:r>
      <w:r>
        <w:rPr>
          <w:rStyle w:val="66"/>
          <w:vanish w:val="0"/>
          <w:sz w:val="24"/>
          <w:szCs w:val="24"/>
        </w:rPr>
        <w:t>45</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"_Toc500068165" \h </w:instrText>
      </w:r>
      <w:r>
        <w:fldChar w:fldCharType="separate"/>
      </w:r>
      <w:r>
        <w:rPr>
          <w:rStyle w:val="66"/>
          <w:vanish w:val="0"/>
          <w:sz w:val="24"/>
          <w:szCs w:val="24"/>
        </w:rPr>
        <w:t xml:space="preserve">1-31※makefile  </w:t>
      </w:r>
      <w:r>
        <w:rPr>
          <w:rStyle w:val="66"/>
          <w:sz w:val="24"/>
          <w:szCs w:val="24"/>
        </w:rPr>
        <w:t>自动化变量</w:t>
      </w:r>
      <w:r>
        <w:fldChar w:fldCharType="begin"/>
      </w:r>
      <w:r>
        <w:instrText xml:space="preserve">PAGEREF _Toc500068165 \h</w:instrText>
      </w:r>
      <w:r>
        <w:fldChar w:fldCharType="separate"/>
      </w:r>
      <w:r>
        <w:rPr>
          <w:rStyle w:val="66"/>
          <w:vanish w:val="0"/>
          <w:sz w:val="24"/>
          <w:szCs w:val="24"/>
        </w:rPr>
        <w:tab/>
      </w:r>
      <w:r>
        <w:rPr>
          <w:rStyle w:val="66"/>
          <w:vanish w:val="0"/>
          <w:sz w:val="24"/>
          <w:szCs w:val="24"/>
        </w:rPr>
        <w:t>45</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"_Toc500068166" \h </w:instrText>
      </w:r>
      <w:r>
        <w:fldChar w:fldCharType="separate"/>
      </w:r>
      <w:r>
        <w:rPr>
          <w:rStyle w:val="66"/>
          <w:vanish w:val="0"/>
          <w:sz w:val="24"/>
          <w:szCs w:val="24"/>
        </w:rPr>
        <w:t>1-32※sizeof()</w:t>
      </w:r>
      <w:r>
        <w:rPr>
          <w:rStyle w:val="66"/>
          <w:sz w:val="24"/>
          <w:szCs w:val="24"/>
        </w:rPr>
        <w:t>字节长度</w:t>
      </w:r>
      <w:r>
        <w:fldChar w:fldCharType="begin"/>
      </w:r>
      <w:r>
        <w:instrText xml:space="preserve">PAGEREF _Toc500068166 \h</w:instrText>
      </w:r>
      <w:r>
        <w:fldChar w:fldCharType="separate"/>
      </w:r>
      <w:r>
        <w:rPr>
          <w:rStyle w:val="66"/>
          <w:vanish w:val="0"/>
          <w:sz w:val="24"/>
          <w:szCs w:val="24"/>
        </w:rPr>
        <w:tab/>
      </w:r>
      <w:r>
        <w:rPr>
          <w:rStyle w:val="66"/>
          <w:vanish w:val="0"/>
          <w:sz w:val="24"/>
          <w:szCs w:val="24"/>
        </w:rPr>
        <w:t>46</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"_Toc500068167" \h </w:instrText>
      </w:r>
      <w:r>
        <w:fldChar w:fldCharType="separate"/>
      </w:r>
      <w:r>
        <w:rPr>
          <w:rStyle w:val="66"/>
          <w:vanish w:val="0"/>
          <w:sz w:val="24"/>
          <w:szCs w:val="24"/>
        </w:rPr>
        <w:t xml:space="preserve">1-33※C++ </w:t>
      </w:r>
      <w:r>
        <w:rPr>
          <w:rStyle w:val="66"/>
          <w:sz w:val="24"/>
          <w:szCs w:val="24"/>
        </w:rPr>
        <w:t>引用与引用作为函数的参数</w:t>
      </w:r>
      <w:r>
        <w:fldChar w:fldCharType="begin"/>
      </w:r>
      <w:r>
        <w:instrText xml:space="preserve">PAGEREF _Toc500068167 \h</w:instrText>
      </w:r>
      <w:r>
        <w:fldChar w:fldCharType="separate"/>
      </w:r>
      <w:r>
        <w:rPr>
          <w:rStyle w:val="66"/>
          <w:vanish w:val="0"/>
          <w:sz w:val="24"/>
          <w:szCs w:val="24"/>
        </w:rPr>
        <w:tab/>
      </w:r>
      <w:r>
        <w:rPr>
          <w:rStyle w:val="66"/>
          <w:vanish w:val="0"/>
          <w:sz w:val="24"/>
          <w:szCs w:val="24"/>
        </w:rPr>
        <w:t>48</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"_Toc500068168" \h </w:instrText>
      </w:r>
      <w:r>
        <w:fldChar w:fldCharType="separate"/>
      </w:r>
      <w:r>
        <w:rPr>
          <w:rStyle w:val="66"/>
          <w:vanish w:val="0"/>
          <w:sz w:val="24"/>
          <w:szCs w:val="24"/>
        </w:rPr>
        <w:t>1-34※</w:t>
      </w:r>
      <w:r>
        <w:rPr>
          <w:rStyle w:val="66"/>
          <w:sz w:val="24"/>
          <w:szCs w:val="24"/>
        </w:rPr>
        <w:t>音视频解码格式</w:t>
      </w:r>
      <w:r>
        <w:fldChar w:fldCharType="begin"/>
      </w:r>
      <w:r>
        <w:instrText xml:space="preserve">PAGEREF _Toc500068168 \h</w:instrText>
      </w:r>
      <w:r>
        <w:fldChar w:fldCharType="separate"/>
      </w:r>
      <w:r>
        <w:rPr>
          <w:rStyle w:val="66"/>
          <w:vanish w:val="0"/>
          <w:sz w:val="24"/>
          <w:szCs w:val="24"/>
        </w:rPr>
        <w:tab/>
      </w:r>
      <w:r>
        <w:rPr>
          <w:rStyle w:val="66"/>
          <w:vanish w:val="0"/>
          <w:sz w:val="24"/>
          <w:szCs w:val="24"/>
        </w:rPr>
        <w:t>49</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"_Toc500068169" \h </w:instrText>
      </w:r>
      <w:r>
        <w:fldChar w:fldCharType="separate"/>
      </w:r>
      <w:r>
        <w:fldChar w:fldCharType="begin"/>
      </w:r>
      <w:r>
        <w:instrText xml:space="preserve">PAGEREF _Toc500068169 \h</w:instrText>
      </w:r>
      <w:r>
        <w:fldChar w:fldCharType="separate"/>
      </w:r>
      <w:r>
        <w:rPr>
          <w:rStyle w:val="66"/>
          <w:vanish w:val="0"/>
          <w:sz w:val="24"/>
          <w:szCs w:val="24"/>
        </w:rPr>
        <w:t>1-35※gcc thread.c -o thread -lpthread</w:t>
      </w:r>
      <w:r>
        <w:rPr>
          <w:rStyle w:val="66"/>
          <w:vanish w:val="0"/>
          <w:sz w:val="24"/>
          <w:szCs w:val="24"/>
        </w:rPr>
        <w:tab/>
      </w:r>
      <w:r>
        <w:rPr>
          <w:rStyle w:val="66"/>
          <w:vanish w:val="0"/>
          <w:sz w:val="24"/>
          <w:szCs w:val="24"/>
        </w:rPr>
        <w:t>50</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"_Toc500068170" \h </w:instrText>
      </w:r>
      <w:r>
        <w:fldChar w:fldCharType="separate"/>
      </w:r>
      <w:r>
        <w:rPr>
          <w:rStyle w:val="66"/>
          <w:vanish w:val="0"/>
          <w:sz w:val="24"/>
          <w:szCs w:val="24"/>
        </w:rPr>
        <w:t>1-35※</w:t>
      </w:r>
      <w:r>
        <w:rPr>
          <w:rStyle w:val="66"/>
          <w:sz w:val="24"/>
          <w:szCs w:val="24"/>
        </w:rPr>
        <w:t>线程互斥锁 SoC：System on Chip</w:t>
      </w:r>
      <w:r>
        <w:fldChar w:fldCharType="begin"/>
      </w:r>
      <w:r>
        <w:instrText xml:space="preserve">PAGEREF _Toc500068170 \h</w:instrText>
      </w:r>
      <w:r>
        <w:fldChar w:fldCharType="separate"/>
      </w:r>
      <w:r>
        <w:rPr>
          <w:rStyle w:val="66"/>
          <w:vanish w:val="0"/>
          <w:sz w:val="24"/>
          <w:szCs w:val="24"/>
        </w:rPr>
        <w:tab/>
      </w:r>
      <w:r>
        <w:rPr>
          <w:rStyle w:val="66"/>
          <w:vanish w:val="0"/>
          <w:sz w:val="24"/>
          <w:szCs w:val="24"/>
        </w:rPr>
        <w:t>50</w:t>
      </w:r>
      <w:r>
        <w:fldChar w:fldCharType="end"/>
      </w:r>
      <w:r>
        <w:fldChar w:fldCharType="end"/>
      </w:r>
    </w:p>
    <w:p>
      <w:pPr>
        <w:pStyle w:val="11"/>
        <w:rPr>
          <w:rFonts w:asciiTheme="minorHAnsi" w:hAnsiTheme="minorHAnsi" w:eastAsiaTheme="minorEastAsia"/>
          <w:b w:val="0"/>
          <w:kern w:val="0"/>
          <w:sz w:val="24"/>
          <w:szCs w:val="24"/>
          <w:lang w:eastAsia="ja-JP"/>
        </w:rPr>
      </w:pPr>
      <w:r>
        <w:fldChar w:fldCharType="begin"/>
      </w:r>
      <w:r>
        <w:instrText xml:space="preserve"> HYPERLINK \l "_Toc500068171" \h </w:instrText>
      </w:r>
      <w:r>
        <w:fldChar w:fldCharType="separate"/>
      </w:r>
      <w:r>
        <w:rPr>
          <w:rStyle w:val="66"/>
          <w:vanish w:val="0"/>
          <w:sz w:val="24"/>
          <w:szCs w:val="24"/>
        </w:rPr>
        <w:t>1-36※</w:t>
      </w:r>
      <w:r>
        <w:rPr>
          <w:rStyle w:val="66"/>
          <w:sz w:val="24"/>
          <w:szCs w:val="24"/>
        </w:rPr>
        <w:t>算法</w:t>
      </w:r>
      <w:r>
        <w:fldChar w:fldCharType="begin"/>
      </w:r>
      <w:r>
        <w:instrText xml:space="preserve">PAGEREF _Toc500068171 \h</w:instrText>
      </w:r>
      <w:r>
        <w:fldChar w:fldCharType="separate"/>
      </w:r>
      <w:r>
        <w:rPr>
          <w:rStyle w:val="66"/>
          <w:vanish w:val="0"/>
          <w:sz w:val="24"/>
          <w:szCs w:val="24"/>
        </w:rPr>
        <w:tab/>
      </w:r>
      <w:r>
        <w:rPr>
          <w:rStyle w:val="66"/>
          <w:vanish w:val="0"/>
          <w:sz w:val="24"/>
          <w:szCs w:val="24"/>
        </w:rPr>
        <w:t>52</w:t>
      </w:r>
      <w:r>
        <w:fldChar w:fldCharType="end"/>
      </w:r>
      <w:r>
        <w:fldChar w:fldCharType="end"/>
      </w:r>
    </w:p>
    <w:p>
      <w:pPr>
        <w:pStyle w:val="11"/>
        <w:rPr>
          <w:rFonts w:asciiTheme="minorHAnsi" w:hAnsiTheme="minorHAnsi" w:eastAsiaTheme="minorEastAsia"/>
          <w:b w:val="0"/>
          <w:kern w:val="0"/>
          <w:sz w:val="22"/>
          <w:szCs w:val="22"/>
          <w:lang w:eastAsia="ja-JP"/>
        </w:rPr>
      </w:pPr>
      <w:r>
        <w:fldChar w:fldCharType="begin"/>
      </w:r>
      <w:r>
        <w:instrText xml:space="preserve"> HYPERLINK \l "_Toc500068172" \h </w:instrText>
      </w:r>
      <w:r>
        <w:fldChar w:fldCharType="separate"/>
      </w:r>
      <w:r>
        <w:rPr>
          <w:rStyle w:val="66"/>
          <w:vanish w:val="0"/>
          <w:sz w:val="24"/>
          <w:szCs w:val="24"/>
        </w:rPr>
        <w:t>1-37※</w:t>
      </w:r>
      <w:r>
        <w:rPr>
          <w:rStyle w:val="66"/>
          <w:sz w:val="24"/>
          <w:szCs w:val="24"/>
        </w:rPr>
        <w:t>算法</w:t>
      </w:r>
      <w:r>
        <w:fldChar w:fldCharType="begin"/>
      </w:r>
      <w:r>
        <w:instrText xml:space="preserve">PAGEREF _Toc500068172 \h</w:instrText>
      </w:r>
      <w:r>
        <w:fldChar w:fldCharType="separate"/>
      </w:r>
      <w:r>
        <w:rPr>
          <w:rStyle w:val="66"/>
          <w:vanish w:val="0"/>
          <w:sz w:val="24"/>
          <w:szCs w:val="24"/>
        </w:rPr>
        <w:tab/>
      </w:r>
      <w:r>
        <w:rPr>
          <w:rStyle w:val="66"/>
          <w:vanish w:val="0"/>
          <w:sz w:val="24"/>
          <w:szCs w:val="24"/>
        </w:rPr>
        <w:t>52</w:t>
      </w:r>
      <w:r>
        <w:fldChar w:fldCharType="end"/>
      </w:r>
      <w:r>
        <w:fldChar w:fldCharType="end"/>
      </w:r>
    </w:p>
    <w:p>
      <w:pPr>
        <w:pStyle w:val="11"/>
        <w:rPr>
          <w:sz w:val="24"/>
          <w:szCs w:val="24"/>
        </w:rPr>
      </w:pPr>
      <w:r>
        <w:rPr>
          <w:sz w:val="24"/>
          <w:szCs w:val="24"/>
        </w:rPr>
        <w:fldChar w:fldCharType="end"/>
      </w:r>
    </w:p>
    <w:p/>
    <w:p>
      <w:pPr>
        <w:rPr>
          <w:rFonts w:ascii="楷体" w:hAnsi="楷体" w:eastAsia="楷体"/>
          <w:color w:val="000000" w:themeColor="text1"/>
          <w:sz w:val="24"/>
          <w:szCs w:val="24"/>
        </w:rPr>
      </w:pPr>
    </w:p>
    <w:p>
      <w:pPr>
        <w:rPr>
          <w:rFonts w:ascii="楷体" w:hAnsi="楷体" w:eastAsia="楷体"/>
          <w:color w:val="000000" w:themeColor="text1"/>
          <w:sz w:val="24"/>
          <w:szCs w:val="24"/>
        </w:rPr>
      </w:pPr>
    </w:p>
    <w:p>
      <w:pPr>
        <w:rPr>
          <w:rFonts w:ascii="楷体" w:hAnsi="楷体" w:eastAsia="楷体"/>
          <w:color w:val="000000" w:themeColor="text1"/>
          <w:sz w:val="24"/>
          <w:szCs w:val="24"/>
        </w:rPr>
      </w:pPr>
    </w:p>
    <w:p>
      <w:pPr>
        <w:pStyle w:val="2"/>
        <w:spacing w:line="240" w:lineRule="auto"/>
        <w:rPr>
          <w:rFonts w:ascii="楷体" w:hAnsi="楷体" w:eastAsia="楷体"/>
          <w:b w:val="0"/>
          <w:color w:val="000000" w:themeColor="text1"/>
          <w:sz w:val="24"/>
          <w:szCs w:val="24"/>
        </w:rPr>
      </w:pPr>
      <w:bookmarkStart w:id="0" w:name="_Toc485050413"/>
      <w:bookmarkStart w:id="1" w:name="_Toc485199456"/>
      <w:bookmarkStart w:id="2" w:name="_Toc500068135"/>
      <w:r>
        <w:rPr>
          <w:rFonts w:ascii="楷体" w:hAnsi="楷体" w:eastAsia="楷体"/>
          <w:color w:val="000000" w:themeColor="text1"/>
          <w:sz w:val="24"/>
          <w:szCs w:val="24"/>
        </w:rPr>
        <w:t>1-1 ※写一个"标准"宏MIN ，这个宏输入两个参数并返回较小的一个</w:t>
      </w:r>
      <w:bookmarkEnd w:id="0"/>
      <w:bookmarkEnd w:id="1"/>
      <w:bookmarkEnd w:id="2"/>
    </w:p>
    <w:p>
      <w:pPr>
        <w:pStyle w:val="14"/>
        <w:rPr>
          <w:rFonts w:ascii="楷体" w:hAnsi="楷体" w:eastAsia="楷体"/>
        </w:rPr>
      </w:pPr>
      <w:r>
        <w:rPr>
          <w:rFonts w:ascii="楷体" w:hAnsi="楷体" w:eastAsia="楷体"/>
          <w:color w:val="000080"/>
        </w:rPr>
        <w:t>#include</w:t>
      </w:r>
      <w:r>
        <w:rPr>
          <w:rFonts w:ascii="楷体" w:hAnsi="楷体" w:eastAsia="楷体"/>
          <w:color w:val="008000"/>
        </w:rPr>
        <w:t>&lt;stdio.h&gt;</w:t>
      </w:r>
    </w:p>
    <w:p>
      <w:pPr>
        <w:pStyle w:val="14"/>
        <w:rPr>
          <w:rFonts w:ascii="楷体" w:hAnsi="楷体" w:eastAsia="楷体"/>
          <w:b/>
          <w:color w:val="FF0000"/>
        </w:rPr>
      </w:pPr>
      <w:r>
        <w:rPr>
          <w:rFonts w:ascii="楷体" w:hAnsi="楷体" w:eastAsia="楷体"/>
          <w:b/>
          <w:color w:val="FF0000"/>
        </w:rPr>
        <w:t>#define MIN(x,y) x&lt;y? x:y //后面的比较：输出小的输 x,Y的值顺序不要反</w:t>
      </w:r>
    </w:p>
    <w:p>
      <w:pPr>
        <w:pStyle w:val="14"/>
        <w:rPr>
          <w:rFonts w:ascii="楷体" w:hAnsi="楷体" w:eastAsia="楷体"/>
        </w:rPr>
      </w:pPr>
      <w:r>
        <w:rPr>
          <w:rFonts w:ascii="楷体" w:hAnsi="楷体" w:eastAsia="楷体"/>
          <w:color w:val="808000"/>
        </w:rPr>
        <w:t>int</w:t>
      </w:r>
      <w:r>
        <w:rPr>
          <w:rFonts w:ascii="楷体" w:hAnsi="楷体" w:eastAsia="楷体"/>
          <w:color w:val="C0C0C0"/>
        </w:rPr>
        <w:t xml:space="preserve"> </w:t>
      </w:r>
      <w:r>
        <w:rPr>
          <w:rFonts w:ascii="楷体" w:hAnsi="楷体" w:eastAsia="楷体"/>
          <w:color w:val="000000"/>
        </w:rPr>
        <w:t>main()</w:t>
      </w:r>
    </w:p>
    <w:p>
      <w:pPr>
        <w:pStyle w:val="14"/>
        <w:rPr>
          <w:rFonts w:ascii="楷体" w:hAnsi="楷体" w:eastAsia="楷体"/>
        </w:rPr>
      </w:pPr>
      <w:r>
        <w:rPr>
          <w:rFonts w:ascii="楷体" w:hAnsi="楷体" w:eastAsia="楷体"/>
          <w:color w:val="000000"/>
        </w:rPr>
        <w:t>{</w:t>
      </w:r>
    </w:p>
    <w:p>
      <w:pPr>
        <w:pStyle w:val="14"/>
        <w:rPr>
          <w:rFonts w:ascii="楷体" w:hAnsi="楷体" w:eastAsia="楷体"/>
        </w:rPr>
      </w:pPr>
      <w:r>
        <w:rPr>
          <w:rFonts w:ascii="楷体" w:hAnsi="楷体" w:eastAsia="楷体"/>
          <w:color w:val="C0C0C0"/>
        </w:rPr>
        <w:t xml:space="preserve">   </w:t>
      </w:r>
      <w:r>
        <w:rPr>
          <w:rFonts w:ascii="楷体" w:hAnsi="楷体" w:eastAsia="楷体"/>
          <w:color w:val="808000"/>
        </w:rPr>
        <w:t>static</w:t>
      </w:r>
      <w:r>
        <w:rPr>
          <w:rFonts w:ascii="楷体" w:hAnsi="楷体" w:eastAsia="楷体"/>
          <w:color w:val="C0C0C0"/>
        </w:rPr>
        <w:t xml:space="preserve"> </w:t>
      </w:r>
      <w:r>
        <w:rPr>
          <w:rFonts w:ascii="楷体" w:hAnsi="楷体" w:eastAsia="楷体"/>
          <w:color w:val="808000"/>
        </w:rPr>
        <w:t>int</w:t>
      </w:r>
      <w:r>
        <w:rPr>
          <w:rFonts w:ascii="楷体" w:hAnsi="楷体" w:eastAsia="楷体"/>
          <w:color w:val="C0C0C0"/>
        </w:rPr>
        <w:t xml:space="preserve"> </w:t>
      </w:r>
      <w:r>
        <w:rPr>
          <w:rFonts w:ascii="楷体" w:hAnsi="楷体" w:eastAsia="楷体"/>
          <w:color w:val="000000"/>
        </w:rPr>
        <w:t>a=</w:t>
      </w:r>
      <w:r>
        <w:rPr>
          <w:rFonts w:ascii="楷体" w:hAnsi="楷体" w:eastAsia="楷体"/>
          <w:color w:val="000080"/>
        </w:rPr>
        <w:t>5</w:t>
      </w:r>
      <w:r>
        <w:rPr>
          <w:rFonts w:ascii="楷体" w:hAnsi="楷体" w:eastAsia="楷体"/>
          <w:color w:val="000000"/>
        </w:rPr>
        <w:t>;</w:t>
      </w:r>
    </w:p>
    <w:p>
      <w:pPr>
        <w:pStyle w:val="14"/>
        <w:rPr>
          <w:rFonts w:ascii="楷体" w:hAnsi="楷体" w:eastAsia="楷体"/>
        </w:rPr>
      </w:pPr>
      <w:r>
        <w:rPr>
          <w:rFonts w:ascii="楷体" w:hAnsi="楷体" w:eastAsia="楷体"/>
          <w:color w:val="C0C0C0"/>
        </w:rPr>
        <w:t xml:space="preserve">   </w:t>
      </w:r>
      <w:r>
        <w:rPr>
          <w:rFonts w:ascii="楷体" w:hAnsi="楷体" w:eastAsia="楷体"/>
          <w:color w:val="808000"/>
        </w:rPr>
        <w:t>static</w:t>
      </w:r>
      <w:r>
        <w:rPr>
          <w:rFonts w:ascii="楷体" w:hAnsi="楷体" w:eastAsia="楷体"/>
          <w:color w:val="C0C0C0"/>
        </w:rPr>
        <w:t xml:space="preserve"> </w:t>
      </w:r>
      <w:r>
        <w:rPr>
          <w:rFonts w:ascii="楷体" w:hAnsi="楷体" w:eastAsia="楷体"/>
          <w:color w:val="808000"/>
        </w:rPr>
        <w:t>int</w:t>
      </w:r>
      <w:r>
        <w:rPr>
          <w:rFonts w:ascii="楷体" w:hAnsi="楷体" w:eastAsia="楷体"/>
          <w:color w:val="C0C0C0"/>
        </w:rPr>
        <w:t xml:space="preserve"> </w:t>
      </w:r>
      <w:r>
        <w:rPr>
          <w:rFonts w:ascii="楷体" w:hAnsi="楷体" w:eastAsia="楷体"/>
          <w:color w:val="000000"/>
        </w:rPr>
        <w:t>b=</w:t>
      </w:r>
      <w:r>
        <w:rPr>
          <w:rFonts w:ascii="楷体" w:hAnsi="楷体" w:eastAsia="楷体"/>
          <w:color w:val="000080"/>
        </w:rPr>
        <w:t>9</w:t>
      </w:r>
      <w:r>
        <w:rPr>
          <w:rFonts w:ascii="楷体" w:hAnsi="楷体" w:eastAsia="楷体"/>
          <w:color w:val="000000"/>
        </w:rPr>
        <w:t>;</w:t>
      </w:r>
    </w:p>
    <w:p>
      <w:pPr>
        <w:pStyle w:val="14"/>
        <w:rPr>
          <w:rFonts w:ascii="楷体" w:hAnsi="楷体" w:eastAsia="楷体"/>
        </w:rPr>
      </w:pPr>
      <w:r>
        <w:rPr>
          <w:rFonts w:ascii="楷体" w:hAnsi="楷体" w:eastAsia="楷体"/>
          <w:color w:val="C0C0C0"/>
        </w:rPr>
        <w:t xml:space="preserve">    </w:t>
      </w:r>
      <w:r>
        <w:rPr>
          <w:rFonts w:ascii="楷体" w:hAnsi="楷体" w:eastAsia="楷体"/>
          <w:color w:val="808000"/>
        </w:rPr>
        <w:t>int</w:t>
      </w:r>
      <w:r>
        <w:rPr>
          <w:rFonts w:ascii="楷体" w:hAnsi="楷体" w:eastAsia="楷体"/>
          <w:color w:val="C0C0C0"/>
        </w:rPr>
        <w:t xml:space="preserve"> </w:t>
      </w:r>
      <w:r>
        <w:rPr>
          <w:rFonts w:ascii="楷体" w:hAnsi="楷体" w:eastAsia="楷体"/>
          <w:color w:val="000000"/>
        </w:rPr>
        <w:t>c;</w:t>
      </w:r>
    </w:p>
    <w:p>
      <w:pPr>
        <w:pStyle w:val="14"/>
        <w:rPr>
          <w:rFonts w:ascii="楷体" w:hAnsi="楷体" w:eastAsia="楷体"/>
        </w:rPr>
      </w:pPr>
      <w:r>
        <w:rPr>
          <w:rFonts w:ascii="楷体" w:hAnsi="楷体" w:eastAsia="楷体"/>
          <w:color w:val="C0C0C0"/>
        </w:rPr>
        <w:t xml:space="preserve">    </w:t>
      </w:r>
      <w:r>
        <w:rPr>
          <w:rFonts w:ascii="楷体" w:hAnsi="楷体" w:eastAsia="楷体"/>
          <w:color w:val="000000"/>
        </w:rPr>
        <w:t>scanf(</w:t>
      </w:r>
      <w:r>
        <w:rPr>
          <w:rFonts w:ascii="楷体" w:hAnsi="楷体" w:eastAsia="楷体"/>
          <w:color w:val="008000"/>
        </w:rPr>
        <w:t>"plate</w:t>
      </w:r>
      <w:r>
        <w:rPr>
          <w:rFonts w:ascii="楷体" w:hAnsi="楷体" w:eastAsia="楷体"/>
          <w:color w:val="C0C0C0"/>
        </w:rPr>
        <w:t xml:space="preserve"> </w:t>
      </w:r>
      <w:r>
        <w:rPr>
          <w:rFonts w:ascii="楷体" w:hAnsi="楷体" w:eastAsia="楷体"/>
          <w:color w:val="008000"/>
        </w:rPr>
        <w:t>输入数字：%d%d\n"</w:t>
      </w:r>
      <w:r>
        <w:rPr>
          <w:rFonts w:ascii="楷体" w:hAnsi="楷体" w:eastAsia="楷体"/>
          <w:color w:val="000000"/>
        </w:rPr>
        <w:t>,&amp;a,&amp;b);</w:t>
      </w:r>
    </w:p>
    <w:p>
      <w:pPr>
        <w:pStyle w:val="14"/>
        <w:rPr>
          <w:rFonts w:ascii="楷体" w:hAnsi="楷体" w:eastAsia="楷体"/>
        </w:rPr>
      </w:pPr>
      <w:r>
        <w:rPr>
          <w:rFonts w:ascii="楷体" w:hAnsi="楷体" w:eastAsia="楷体"/>
          <w:color w:val="C0C0C0"/>
        </w:rPr>
        <w:t xml:space="preserve">    </w:t>
      </w:r>
      <w:r>
        <w:rPr>
          <w:rFonts w:ascii="楷体" w:hAnsi="楷体" w:eastAsia="楷体"/>
          <w:color w:val="000000"/>
        </w:rPr>
        <w:t>printf(</w:t>
      </w:r>
      <w:r>
        <w:rPr>
          <w:rFonts w:ascii="楷体" w:hAnsi="楷体" w:eastAsia="楷体"/>
          <w:color w:val="008000"/>
        </w:rPr>
        <w:t>"a=%d\n</w:t>
      </w:r>
      <w:r>
        <w:rPr>
          <w:rFonts w:ascii="楷体" w:hAnsi="楷体" w:eastAsia="楷体"/>
          <w:color w:val="C0C0C0"/>
        </w:rPr>
        <w:t xml:space="preserve"> </w:t>
      </w:r>
      <w:r>
        <w:rPr>
          <w:rFonts w:ascii="楷体" w:hAnsi="楷体" w:eastAsia="楷体"/>
          <w:color w:val="008000"/>
        </w:rPr>
        <w:t>b=%d\n"</w:t>
      </w:r>
      <w:r>
        <w:rPr>
          <w:rFonts w:ascii="楷体" w:hAnsi="楷体" w:eastAsia="楷体"/>
          <w:color w:val="000000"/>
        </w:rPr>
        <w:t>,a,b);</w:t>
      </w:r>
    </w:p>
    <w:p>
      <w:pPr>
        <w:pStyle w:val="14"/>
        <w:rPr>
          <w:rFonts w:ascii="楷体" w:hAnsi="楷体" w:eastAsia="楷体"/>
          <w:b/>
        </w:rPr>
      </w:pPr>
      <w:r>
        <w:rPr>
          <w:rFonts w:ascii="楷体" w:hAnsi="楷体" w:eastAsia="楷体"/>
          <w:color w:val="C0C0C0"/>
        </w:rPr>
        <w:t xml:space="preserve">    </w:t>
      </w:r>
      <w:r>
        <w:rPr>
          <w:rFonts w:ascii="楷体" w:hAnsi="楷体" w:eastAsia="楷体"/>
          <w:b/>
          <w:color w:val="FF0000"/>
        </w:rPr>
        <w:t>c=MIN(a,b);        //使用</w:t>
      </w:r>
    </w:p>
    <w:p>
      <w:pPr>
        <w:pStyle w:val="14"/>
        <w:rPr>
          <w:rFonts w:ascii="楷体" w:hAnsi="楷体" w:eastAsia="楷体"/>
        </w:rPr>
      </w:pPr>
      <w:r>
        <w:rPr>
          <w:rFonts w:ascii="楷体" w:hAnsi="楷体" w:eastAsia="楷体"/>
          <w:color w:val="C0C0C0"/>
        </w:rPr>
        <w:t xml:space="preserve">    </w:t>
      </w:r>
      <w:r>
        <w:rPr>
          <w:rFonts w:ascii="楷体" w:hAnsi="楷体" w:eastAsia="楷体"/>
          <w:color w:val="000000"/>
        </w:rPr>
        <w:t>printf(</w:t>
      </w:r>
      <w:r>
        <w:rPr>
          <w:rFonts w:ascii="楷体" w:hAnsi="楷体" w:eastAsia="楷体"/>
          <w:color w:val="008000"/>
        </w:rPr>
        <w:t>"c=</w:t>
      </w:r>
      <w:r>
        <w:rPr>
          <w:rFonts w:ascii="楷体" w:hAnsi="楷体" w:eastAsia="楷体"/>
          <w:color w:val="C0C0C0"/>
        </w:rPr>
        <w:t xml:space="preserve"> </w:t>
      </w:r>
      <w:r>
        <w:rPr>
          <w:rFonts w:ascii="楷体" w:hAnsi="楷体" w:eastAsia="楷体"/>
          <w:color w:val="008000"/>
        </w:rPr>
        <w:t>%d\n"</w:t>
      </w:r>
      <w:r>
        <w:rPr>
          <w:rFonts w:ascii="楷体" w:hAnsi="楷体" w:eastAsia="楷体"/>
          <w:color w:val="000000"/>
        </w:rPr>
        <w:t>,c);</w:t>
      </w:r>
    </w:p>
    <w:p>
      <w:pPr>
        <w:pStyle w:val="14"/>
        <w:rPr>
          <w:rFonts w:ascii="楷体" w:hAnsi="楷体" w:eastAsia="楷体"/>
          <w:color w:val="000000"/>
        </w:rPr>
      </w:pPr>
      <w:r>
        <w:rPr>
          <w:rFonts w:ascii="楷体" w:hAnsi="楷体" w:eastAsia="楷体"/>
          <w:color w:val="000000"/>
        </w:rPr>
        <w:t>}</w:t>
      </w:r>
    </w:p>
    <w:p>
      <w:pPr>
        <w:pStyle w:val="14"/>
        <w:rPr>
          <w:rFonts w:ascii="楷体" w:hAnsi="楷体" w:eastAsia="楷体"/>
        </w:rPr>
      </w:pPr>
    </w:p>
    <w:p>
      <w:pPr>
        <w:pStyle w:val="2"/>
        <w:spacing w:line="240" w:lineRule="auto"/>
        <w:rPr>
          <w:rFonts w:ascii="楷体" w:hAnsi="楷体" w:eastAsia="楷体"/>
          <w:b w:val="0"/>
          <w:color w:val="000000" w:themeColor="text1"/>
          <w:sz w:val="24"/>
          <w:szCs w:val="24"/>
        </w:rPr>
      </w:pPr>
      <w:bookmarkStart w:id="3" w:name="_Toc485199457"/>
      <w:bookmarkStart w:id="4" w:name="_Toc500068136"/>
      <w:bookmarkStart w:id="5" w:name="_Toc485050414"/>
      <w:r>
        <w:rPr>
          <w:rFonts w:ascii="楷体" w:hAnsi="楷体" w:eastAsia="楷体"/>
          <w:color w:val="000000" w:themeColor="text1"/>
          <w:sz w:val="24"/>
          <w:szCs w:val="24"/>
        </w:rPr>
        <w:t>1-2 ※用预处理指令#define 声明一个常数，用以表明1年中有多少秒</w:t>
      </w:r>
      <w:bookmarkEnd w:id="3"/>
      <w:bookmarkEnd w:id="4"/>
      <w:bookmarkEnd w:id="5"/>
    </w:p>
    <w:p>
      <w:pPr>
        <w:rPr>
          <w:rFonts w:ascii="楷体" w:hAnsi="楷体" w:eastAsia="楷体" w:cs="宋体"/>
          <w:kern w:val="0"/>
          <w:sz w:val="24"/>
          <w:szCs w:val="24"/>
        </w:rPr>
      </w:pPr>
      <w:r>
        <w:rPr>
          <w:rFonts w:ascii="楷体" w:hAnsi="楷体" w:eastAsia="楷体" w:cs="宋体"/>
          <w:color w:val="000080"/>
          <w:kern w:val="0"/>
          <w:sz w:val="24"/>
          <w:szCs w:val="24"/>
        </w:rPr>
        <w:t>#include</w:t>
      </w:r>
      <w:r>
        <w:rPr>
          <w:rFonts w:ascii="楷体" w:hAnsi="楷体" w:eastAsia="楷体" w:cs="宋体"/>
          <w:color w:val="008000"/>
          <w:kern w:val="0"/>
          <w:sz w:val="24"/>
          <w:szCs w:val="24"/>
        </w:rPr>
        <w:t>&lt;stdio.h&gt;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b/>
          <w:color w:val="5B9BD5" w:themeColor="accent1"/>
          <w:kern w:val="0"/>
          <w:sz w:val="24"/>
          <w:szCs w:val="24"/>
        </w:rPr>
      </w:pPr>
      <w:r>
        <w:rPr>
          <w:rFonts w:ascii="楷体" w:hAnsi="楷体" w:eastAsia="楷体" w:cs="宋体"/>
          <w:b/>
          <w:color w:val="5B9BD5" w:themeColor="accent1"/>
          <w:kern w:val="0"/>
          <w:sz w:val="24"/>
          <w:szCs w:val="24"/>
        </w:rPr>
        <w:t>#define COUNT_YEAR_MIN (</w:t>
      </w:r>
      <w:r>
        <w:rPr>
          <w:rFonts w:ascii="楷体" w:hAnsi="楷体" w:eastAsia="楷体" w:cs="宋体"/>
          <w:b/>
          <w:color w:val="FF0000"/>
          <w:kern w:val="0"/>
          <w:sz w:val="24"/>
          <w:szCs w:val="24"/>
        </w:rPr>
        <w:t>(unsigned long)</w:t>
      </w:r>
      <w:r>
        <w:rPr>
          <w:rFonts w:ascii="楷体" w:hAnsi="楷体" w:eastAsia="楷体" w:cs="宋体"/>
          <w:b/>
          <w:color w:val="5B9BD5" w:themeColor="accent1"/>
          <w:kern w:val="0"/>
          <w:sz w:val="24"/>
          <w:szCs w:val="24"/>
        </w:rPr>
        <w:t>(60 * 60 * 24 * 365))//注长度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main()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b/>
          <w:color w:val="2E75B5" w:themeColor="accent1" w:themeShade="BF"/>
          <w:kern w:val="0"/>
          <w:sz w:val="24"/>
          <w:szCs w:val="24"/>
        </w:rPr>
      </w:pPr>
      <w:r>
        <w:rPr>
          <w:rFonts w:ascii="楷体" w:hAnsi="楷体" w:eastAsia="楷体" w:cs="宋体"/>
          <w:color w:val="C0C0C0"/>
          <w:kern w:val="0"/>
          <w:sz w:val="24"/>
          <w:szCs w:val="24"/>
        </w:rPr>
        <w:t xml:space="preserve">  </w:t>
      </w:r>
      <w:r>
        <w:rPr>
          <w:rFonts w:ascii="楷体" w:hAnsi="楷体" w:eastAsia="楷体" w:cs="宋体"/>
          <w:b/>
          <w:color w:val="FF0000"/>
          <w:kern w:val="0"/>
          <w:sz w:val="24"/>
          <w:szCs w:val="24"/>
        </w:rPr>
        <w:t xml:space="preserve">  c=COUNT_YEAR_MIN; //使用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"c=%d\n"</w:t>
      </w:r>
      <w:r>
        <w:rPr>
          <w:rFonts w:ascii="楷体" w:hAnsi="楷体" w:eastAsia="楷体" w:cs="宋体"/>
          <w:color w:val="000000"/>
          <w:kern w:val="0"/>
          <w:sz w:val="24"/>
          <w:szCs w:val="24"/>
        </w:rPr>
        <w:t>,c);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p>
    <w:p>
      <w:pPr>
        <w:pStyle w:val="2"/>
        <w:spacing w:line="240" w:lineRule="auto"/>
        <w:rPr>
          <w:rFonts w:ascii="楷体" w:hAnsi="楷体" w:eastAsia="楷体"/>
          <w:b w:val="0"/>
          <w:color w:val="000000" w:themeColor="text1"/>
          <w:sz w:val="24"/>
          <w:szCs w:val="24"/>
        </w:rPr>
      </w:pPr>
      <w:bookmarkStart w:id="6" w:name="_Toc500068137"/>
      <w:bookmarkStart w:id="7" w:name="_Toc485199458"/>
      <w:bookmarkStart w:id="8" w:name="_Toc485050415"/>
      <w:r>
        <w:rPr>
          <w:rFonts w:ascii="楷体" w:hAnsi="楷体" w:eastAsia="楷体"/>
          <w:color w:val="000000" w:themeColor="text1"/>
          <w:sz w:val="24"/>
          <w:szCs w:val="24"/>
        </w:rPr>
        <w:t>1-3 ※把上面的define.c 写成一个Makefile文件并编译出可执行文件</w:t>
      </w:r>
      <w:bookmarkEnd w:id="6"/>
      <w:bookmarkEnd w:id="7"/>
      <w:bookmarkEnd w:id="8"/>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sz w:val="24"/>
          <w:szCs w:val="24"/>
        </w:rPr>
        <w:t>edit: define.o</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b/>
          <w:color w:val="FF0000"/>
          <w:sz w:val="24"/>
          <w:szCs w:val="24"/>
        </w:rPr>
      </w:pPr>
      <w:r>
        <w:rPr>
          <w:rFonts w:ascii="楷体" w:hAnsi="楷体" w:eastAsia="楷体"/>
          <w:sz w:val="24"/>
          <w:szCs w:val="24"/>
        </w:rPr>
        <w:tab/>
      </w:r>
      <w:r>
        <w:rPr>
          <w:rFonts w:ascii="楷体" w:hAnsi="楷体" w:eastAsia="楷体"/>
          <w:b/>
          <w:color w:val="FF0000"/>
          <w:sz w:val="24"/>
          <w:szCs w:val="24"/>
        </w:rPr>
        <w:t>cc -o define define.o    @ 必须tab键开头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sz w:val="24"/>
          <w:szCs w:val="24"/>
        </w:rPr>
        <w:t>define.o:define.c</w:t>
      </w:r>
      <w:r>
        <w:rPr>
          <w:rFonts w:ascii="楷体" w:hAnsi="楷体" w:eastAsia="楷体"/>
          <w:sz w:val="24"/>
          <w:szCs w:val="24"/>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sz w:val="24"/>
          <w:szCs w:val="24"/>
        </w:rPr>
        <w:tab/>
      </w:r>
      <w:r>
        <w:rPr>
          <w:rFonts w:ascii="楷体" w:hAnsi="楷体" w:eastAsia="楷体"/>
          <w:sz w:val="24"/>
          <w:szCs w:val="24"/>
        </w:rPr>
        <w:t>cc -c define.c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sz w:val="24"/>
          <w:szCs w:val="24"/>
        </w:rPr>
        <w:t>clean: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sz w:val="24"/>
          <w:szCs w:val="24"/>
        </w:rPr>
        <w:tab/>
      </w:r>
      <w:r>
        <w:rPr>
          <w:rFonts w:ascii="楷体" w:hAnsi="楷体" w:eastAsia="楷体"/>
          <w:sz w:val="24"/>
          <w:szCs w:val="24"/>
        </w:rPr>
        <w:t xml:space="preserve">rm </w:t>
      </w:r>
      <w:r>
        <w:rPr>
          <w:rFonts w:ascii="楷体" w:hAnsi="楷体" w:eastAsia="楷体"/>
          <w:b/>
          <w:color w:val="FF0000"/>
          <w:sz w:val="24"/>
          <w:szCs w:val="24"/>
        </w:rPr>
        <w:t xml:space="preserve">define </w:t>
      </w:r>
      <w:r>
        <w:rPr>
          <w:rFonts w:ascii="楷体" w:hAnsi="楷体" w:eastAsia="楷体"/>
          <w:sz w:val="24"/>
          <w:szCs w:val="24"/>
        </w:rPr>
        <w:t>define.o</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b/>
          <w:sz w:val="24"/>
          <w:szCs w:val="24"/>
        </w:rPr>
      </w:pPr>
      <w:r>
        <w:rPr>
          <w:rFonts w:ascii="楷体" w:hAnsi="楷体" w:eastAsia="楷体"/>
          <w:b/>
          <w:sz w:val="24"/>
          <w:szCs w:val="24"/>
        </w:rPr>
        <w:t>带变量的makefile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b/>
          <w:sz w:val="24"/>
          <w:szCs w:val="24"/>
        </w:rPr>
      </w:pPr>
      <w:r>
        <w:rPr>
          <w:rFonts w:ascii="楷体" w:hAnsi="楷体" w:eastAsia="楷体"/>
          <w:b/>
          <w:sz w:val="24"/>
          <w:szCs w:val="24"/>
        </w:rPr>
        <w:t>objects = define.o</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sz w:val="24"/>
          <w:szCs w:val="24"/>
        </w:rPr>
        <w:t>edit:$(objects)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sz w:val="24"/>
          <w:szCs w:val="24"/>
        </w:rPr>
        <w:tab/>
      </w:r>
      <w:r>
        <w:rPr>
          <w:rFonts w:ascii="楷体" w:hAnsi="楷体" w:eastAsia="楷体"/>
          <w:sz w:val="24"/>
          <w:szCs w:val="24"/>
        </w:rPr>
        <w:t xml:space="preserve">cc -o define $(objects)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sz w:val="24"/>
          <w:szCs w:val="24"/>
        </w:rPr>
        <w:t>define.o: define.c</w:t>
      </w:r>
      <w:r>
        <w:rPr>
          <w:rFonts w:ascii="楷体" w:hAnsi="楷体" w:eastAsia="楷体"/>
          <w:sz w:val="24"/>
          <w:szCs w:val="24"/>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sz w:val="24"/>
          <w:szCs w:val="24"/>
        </w:rPr>
        <w:tab/>
      </w:r>
      <w:r>
        <w:rPr>
          <w:rFonts w:ascii="楷体" w:hAnsi="楷体" w:eastAsia="楷体"/>
          <w:sz w:val="24"/>
          <w:szCs w:val="24"/>
        </w:rPr>
        <w:t>cc -c define.c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sz w:val="24"/>
          <w:szCs w:val="24"/>
        </w:rPr>
        <w:t>clean: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sz w:val="24"/>
          <w:szCs w:val="24"/>
        </w:rPr>
        <w:tab/>
      </w:r>
      <w:r>
        <w:rPr>
          <w:rFonts w:ascii="楷体" w:hAnsi="楷体" w:eastAsia="楷体"/>
          <w:sz w:val="24"/>
          <w:szCs w:val="24"/>
        </w:rPr>
        <w:t>rm define $(objects)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p>
    <w:p>
      <w:pPr>
        <w:pStyle w:val="2"/>
        <w:spacing w:line="240" w:lineRule="auto"/>
        <w:rPr>
          <w:rFonts w:ascii="楷体" w:hAnsi="楷体" w:eastAsia="楷体"/>
          <w:b w:val="0"/>
          <w:color w:val="000000" w:themeColor="text1"/>
          <w:sz w:val="24"/>
          <w:szCs w:val="24"/>
        </w:rPr>
      </w:pPr>
      <w:bookmarkStart w:id="9" w:name="_Toc485199459"/>
      <w:bookmarkStart w:id="10" w:name="_Toc500068138"/>
      <w:bookmarkStart w:id="11" w:name="_Toc485050416"/>
      <w:r>
        <w:rPr>
          <w:rFonts w:ascii="楷体" w:hAnsi="楷体" w:eastAsia="楷体"/>
          <w:color w:val="000000" w:themeColor="text1"/>
          <w:sz w:val="24"/>
          <w:szCs w:val="24"/>
        </w:rPr>
        <w:t>1-4 ※交换两个数的值</w:t>
      </w:r>
      <w:bookmarkEnd w:id="9"/>
      <w:bookmarkEnd w:id="10"/>
      <w:bookmarkEnd w:id="11"/>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80"/>
          <w:kern w:val="0"/>
          <w:sz w:val="24"/>
          <w:szCs w:val="24"/>
        </w:rPr>
        <w:t>#include</w:t>
      </w:r>
      <w:r>
        <w:rPr>
          <w:rFonts w:ascii="楷体" w:hAnsi="楷体" w:eastAsia="楷体" w:cs="宋体"/>
          <w:color w:val="008000"/>
          <w:kern w:val="0"/>
          <w:sz w:val="24"/>
          <w:szCs w:val="24"/>
        </w:rPr>
        <w:t>&lt;stdio.h&gt;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b/>
          <w:color w:val="FF0000"/>
          <w:kern w:val="0"/>
          <w:sz w:val="24"/>
          <w:szCs w:val="24"/>
        </w:rPr>
      </w:pPr>
      <w:r>
        <w:rPr>
          <w:rFonts w:ascii="楷体" w:hAnsi="楷体" w:eastAsia="楷体" w:cs="宋体"/>
          <w:b/>
          <w:color w:val="FF0000"/>
          <w:kern w:val="0"/>
          <w:sz w:val="24"/>
          <w:szCs w:val="24"/>
        </w:rPr>
        <w:t>void swap(int *a,int *b)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FF0000"/>
          <w:kern w:val="0"/>
          <w:sz w:val="24"/>
          <w:szCs w:val="24"/>
        </w:rPr>
      </w:pPr>
      <w:r>
        <w:rPr>
          <w:rFonts w:ascii="楷体" w:hAnsi="楷体" w:eastAsia="楷体" w:cs="宋体"/>
          <w:color w:val="FF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FF0000"/>
          <w:kern w:val="0"/>
          <w:sz w:val="24"/>
          <w:szCs w:val="24"/>
        </w:rPr>
      </w:pPr>
      <w:r>
        <w:rPr>
          <w:rFonts w:ascii="楷体" w:hAnsi="楷体" w:eastAsia="楷体" w:cs="宋体"/>
          <w:color w:val="FF0000"/>
          <w:kern w:val="0"/>
          <w:sz w:val="24"/>
          <w:szCs w:val="24"/>
        </w:rPr>
        <w:t xml:space="preserve">    int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FF0000"/>
          <w:kern w:val="0"/>
          <w:sz w:val="24"/>
          <w:szCs w:val="24"/>
        </w:rPr>
      </w:pPr>
      <w:r>
        <w:rPr>
          <w:rFonts w:ascii="楷体" w:hAnsi="楷体" w:eastAsia="楷体" w:cs="宋体"/>
          <w:color w:val="FF0000"/>
          <w:kern w:val="0"/>
          <w:sz w:val="24"/>
          <w:szCs w:val="24"/>
        </w:rPr>
        <w:t xml:space="preserve">    c=*a;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FF0000"/>
          <w:kern w:val="0"/>
          <w:sz w:val="24"/>
          <w:szCs w:val="24"/>
        </w:rPr>
      </w:pPr>
      <w:r>
        <w:rPr>
          <w:rFonts w:ascii="楷体" w:hAnsi="楷体" w:eastAsia="楷体" w:cs="宋体"/>
          <w:color w:val="FF0000"/>
          <w:kern w:val="0"/>
          <w:sz w:val="24"/>
          <w:szCs w:val="24"/>
        </w:rPr>
        <w:t xml:space="preserve">    *a=*b;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FF0000"/>
          <w:kern w:val="0"/>
          <w:sz w:val="24"/>
          <w:szCs w:val="24"/>
        </w:rPr>
      </w:pPr>
      <w:r>
        <w:rPr>
          <w:rFonts w:ascii="楷体" w:hAnsi="楷体" w:eastAsia="楷体" w:cs="宋体"/>
          <w:color w:val="FF0000"/>
          <w:kern w:val="0"/>
          <w:sz w:val="24"/>
          <w:szCs w:val="24"/>
        </w:rPr>
        <w:t xml:space="preserve">    *b=c;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FF0000"/>
          <w:kern w:val="0"/>
          <w:sz w:val="24"/>
          <w:szCs w:val="24"/>
        </w:rPr>
      </w:pPr>
      <w:r>
        <w:rPr>
          <w:rFonts w:ascii="楷体" w:hAnsi="楷体" w:eastAsia="楷体" w:cs="宋体"/>
          <w:color w:val="FF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main()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d=</w:t>
      </w:r>
      <w:r>
        <w:rPr>
          <w:rFonts w:ascii="楷体" w:hAnsi="楷体" w:eastAsia="楷体" w:cs="宋体"/>
          <w:color w:val="000080"/>
          <w:kern w:val="0"/>
          <w:sz w:val="24"/>
          <w:szCs w:val="24"/>
        </w:rPr>
        <w:t>10</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f=</w:t>
      </w:r>
      <w:r>
        <w:rPr>
          <w:rFonts w:ascii="楷体" w:hAnsi="楷体" w:eastAsia="楷体" w:cs="宋体"/>
          <w:color w:val="000080"/>
          <w:kern w:val="0"/>
          <w:sz w:val="24"/>
          <w:szCs w:val="24"/>
        </w:rPr>
        <w:t>55</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FF0000"/>
          <w:kern w:val="0"/>
          <w:sz w:val="24"/>
          <w:szCs w:val="24"/>
        </w:rPr>
        <w:t xml:space="preserve"> swap(&amp;d,&amp;f);</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"%d\n%d\n"</w:t>
      </w:r>
      <w:r>
        <w:rPr>
          <w:rFonts w:ascii="楷体" w:hAnsi="楷体" w:eastAsia="楷体" w:cs="宋体"/>
          <w:color w:val="000000"/>
          <w:kern w:val="0"/>
          <w:sz w:val="24"/>
          <w:szCs w:val="24"/>
        </w:rPr>
        <w:t>,d</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,f);</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b/>
          <w:color w:val="000000" w:themeColor="text1"/>
          <w:sz w:val="24"/>
          <w:szCs w:val="24"/>
        </w:rPr>
      </w:pPr>
    </w:p>
    <w:p>
      <w:pPr>
        <w:pStyle w:val="2"/>
        <w:spacing w:line="240" w:lineRule="auto"/>
        <w:rPr>
          <w:rFonts w:ascii="楷体" w:hAnsi="楷体" w:eastAsia="楷体"/>
          <w:b w:val="0"/>
          <w:color w:val="000000" w:themeColor="text1"/>
          <w:sz w:val="24"/>
          <w:szCs w:val="24"/>
        </w:rPr>
      </w:pPr>
      <w:bookmarkStart w:id="12" w:name="_Toc485050417"/>
      <w:bookmarkStart w:id="13" w:name="_Toc500068139"/>
      <w:bookmarkStart w:id="14" w:name="_Toc485199460"/>
      <w:r>
        <w:rPr>
          <w:rFonts w:ascii="楷体" w:hAnsi="楷体" w:eastAsia="楷体"/>
          <w:color w:val="000000" w:themeColor="text1"/>
          <w:sz w:val="24"/>
          <w:szCs w:val="24"/>
        </w:rPr>
        <w:t>1-</w:t>
      </w:r>
      <w:r>
        <w:rPr>
          <w:rFonts w:ascii="楷体" w:hAnsi="楷体" w:eastAsia="楷体"/>
          <w:b w:val="0"/>
          <w:color w:val="000000" w:themeColor="text1"/>
          <w:sz w:val="24"/>
          <w:szCs w:val="24"/>
        </w:rPr>
        <w:t>5</w:t>
      </w:r>
      <w:r>
        <w:rPr>
          <w:rFonts w:ascii="楷体" w:hAnsi="楷体" w:eastAsia="楷体"/>
          <w:color w:val="000000" w:themeColor="text1"/>
          <w:sz w:val="24"/>
          <w:szCs w:val="24"/>
        </w:rPr>
        <w:t xml:space="preserve"> ※int main（int argc  char *argv[]）的用法</w:t>
      </w:r>
      <w:bookmarkEnd w:id="12"/>
      <w:bookmarkEnd w:id="13"/>
      <w:bookmarkEnd w:id="14"/>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80"/>
          <w:kern w:val="0"/>
          <w:sz w:val="24"/>
          <w:szCs w:val="24"/>
        </w:rPr>
        <w:t>#include</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main(</w:t>
      </w: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argc,</w:t>
      </w:r>
      <w:r>
        <w:rPr>
          <w:rFonts w:ascii="楷体" w:hAnsi="楷体" w:eastAsia="楷体" w:cs="宋体"/>
          <w:color w:val="808000"/>
          <w:kern w:val="0"/>
          <w:sz w:val="24"/>
          <w:szCs w:val="24"/>
        </w:rPr>
        <w:t>char</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argv[])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for</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(i=</w:t>
      </w:r>
      <w:r>
        <w:rPr>
          <w:rFonts w:ascii="楷体" w:hAnsi="楷体" w:eastAsia="楷体" w:cs="宋体"/>
          <w:color w:val="000080"/>
          <w:kern w:val="0"/>
          <w:sz w:val="24"/>
          <w:szCs w:val="24"/>
        </w:rPr>
        <w:t>0</w:t>
      </w:r>
      <w:r>
        <w:rPr>
          <w:rFonts w:ascii="楷体" w:hAnsi="楷体" w:eastAsia="楷体" w:cs="宋体"/>
          <w:color w:val="000000"/>
          <w:kern w:val="0"/>
          <w:sz w:val="24"/>
          <w:szCs w:val="24"/>
        </w:rPr>
        <w:t>;i&lt;argc;i++)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"%s\n"</w:t>
      </w:r>
      <w:r>
        <w:rPr>
          <w:rFonts w:ascii="楷体" w:hAnsi="楷体" w:eastAsia="楷体" w:cs="宋体"/>
          <w:color w:val="000000"/>
          <w:kern w:val="0"/>
          <w:sz w:val="24"/>
          <w:szCs w:val="24"/>
        </w:rPr>
        <w:t>,argv[i]);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"%d\n"</w:t>
      </w:r>
      <w:r>
        <w:rPr>
          <w:rFonts w:ascii="楷体" w:hAnsi="楷体" w:eastAsia="楷体" w:cs="宋体"/>
          <w:color w:val="000000"/>
          <w:kern w:val="0"/>
          <w:sz w:val="24"/>
          <w:szCs w:val="24"/>
        </w:rPr>
        <w:t>,i);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"%d\n"</w:t>
      </w:r>
      <w:r>
        <w:rPr>
          <w:rFonts w:ascii="楷体" w:hAnsi="楷体" w:eastAsia="楷体" w:cs="宋体"/>
          <w:color w:val="000000"/>
          <w:kern w:val="0"/>
          <w:sz w:val="24"/>
          <w:szCs w:val="24"/>
        </w:rPr>
        <w:t>,argc);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kern w:val="0"/>
          <w:sz w:val="24"/>
          <w:szCs w:val="24"/>
        </w:rPr>
        <w:t>system</w:t>
      </w:r>
      <w:r>
        <w:rPr>
          <w:rFonts w:ascii="楷体" w:hAnsi="楷体" w:eastAsia="楷体" w:cs="宋体"/>
          <w:color w:val="000000"/>
          <w:kern w:val="0"/>
          <w:sz w:val="24"/>
          <w:szCs w:val="24"/>
        </w:rPr>
        <w:t>(</w:t>
      </w:r>
      <w:r>
        <w:rPr>
          <w:rFonts w:ascii="楷体" w:hAnsi="楷体" w:eastAsia="楷体" w:cs="宋体"/>
          <w:color w:val="008000"/>
          <w:kern w:val="0"/>
          <w:sz w:val="24"/>
          <w:szCs w:val="24"/>
        </w:rPr>
        <w:t>"pause"</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return</w:t>
      </w:r>
      <w:r>
        <w:rPr>
          <w:rFonts w:ascii="楷体" w:hAnsi="楷体" w:eastAsia="楷体" w:cs="宋体"/>
          <w:color w:val="C0C0C0"/>
          <w:kern w:val="0"/>
          <w:sz w:val="24"/>
          <w:szCs w:val="24"/>
        </w:rPr>
        <w:t xml:space="preserve"> </w:t>
      </w:r>
      <w:r>
        <w:rPr>
          <w:rFonts w:ascii="楷体" w:hAnsi="楷体" w:eastAsia="楷体" w:cs="宋体"/>
          <w:color w:val="000080"/>
          <w:kern w:val="0"/>
          <w:sz w:val="24"/>
          <w:szCs w:val="24"/>
        </w:rPr>
        <w:t>0</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b/>
          <w:color w:val="000000" w:themeColor="text1"/>
          <w:sz w:val="24"/>
          <w:szCs w:val="24"/>
        </w:rPr>
      </w:pPr>
      <w:r>
        <w:rPr>
          <w:rFonts w:ascii="楷体" w:hAnsi="楷体" w:eastAsia="楷体"/>
          <w:b/>
          <w:color w:val="000000" w:themeColor="text1"/>
          <w:sz w:val="24"/>
          <w:szCs w:val="24"/>
        </w:rPr>
        <w:t>解释：</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argc：表示执行可运行程序后的参数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color w:val="000000" w:themeColor="text1"/>
          <w:sz w:val="24"/>
          <w:szCs w:val="24"/>
        </w:rPr>
        <w:t xml:space="preserve">argv[]: </w:t>
      </w:r>
      <w:r>
        <w:rPr>
          <w:rFonts w:ascii="楷体" w:hAnsi="楷体" w:eastAsia="楷体"/>
          <w:sz w:val="24"/>
          <w:szCs w:val="24"/>
        </w:rPr>
        <w:t>此可执行文件的存储路径、程序变量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bookmarkStart w:id="63" w:name="_GoBack"/>
      <w:bookmarkEnd w:id="63"/>
      <w:r>
        <w:rPr>
          <w:rFonts w:ascii="楷体" w:hAnsi="楷体" w:eastAsia="楷体"/>
          <w:b/>
          <w:sz w:val="24"/>
          <w:szCs w:val="24"/>
        </w:rPr>
        <w:t>如：</w:t>
      </w:r>
      <w:r>
        <w:rPr>
          <w:rFonts w:ascii="楷体" w:hAnsi="楷体" w:eastAsia="楷体"/>
          <w:sz w:val="24"/>
          <w:szCs w:val="24"/>
        </w:rPr>
        <w:t>执行./main 无参数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sz w:val="24"/>
          <w:szCs w:val="24"/>
        </w:rPr>
        <w:t>argc: 为1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olor w:val="000000"/>
          <w:sz w:val="24"/>
          <w:szCs w:val="24"/>
        </w:rPr>
      </w:pPr>
      <w:r>
        <w:rPr>
          <w:rFonts w:ascii="楷体" w:hAnsi="楷体" w:eastAsia="楷体"/>
          <w:color w:val="000000"/>
          <w:sz w:val="24"/>
          <w:szCs w:val="24"/>
        </w:rPr>
        <w:t>argv[i]：为工程的路径和名称如：C:\Qt\Qt5.3.2\Tools\QtCreator\bin\build-untitled2-Desktop_Qt_5_3_MinGW_32bit-Debug\debug\debug\untitled2.exe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olor w:val="000000"/>
          <w:sz w:val="24"/>
          <w:szCs w:val="24"/>
        </w:rPr>
      </w:pPr>
      <w:r>
        <w:rPr>
          <w:rFonts w:ascii="楷体" w:hAnsi="楷体" w:eastAsia="楷体"/>
          <w:color w:val="000000"/>
          <w:sz w:val="24"/>
          <w:szCs w:val="24"/>
        </w:rPr>
        <w:t>运行结果：</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olor w:val="000000"/>
          <w:sz w:val="24"/>
          <w:szCs w:val="24"/>
        </w:rPr>
      </w:pPr>
      <w:r>
        <w:rPr>
          <w:rFonts w:ascii="楷体" w:hAnsi="楷体" w:eastAsia="楷体"/>
          <w:color w:val="000000"/>
          <w:sz w:val="24"/>
          <w:szCs w:val="24"/>
        </w:rPr>
        <w:t>C:\Qt\Qt5.3.2\Tools\QtCreator\bin\build-untitled2-Desktop_Qt_5_3_MinGW_32bit-Debug\debug\debug\untitled2.exe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olor w:val="000000"/>
          <w:sz w:val="24"/>
          <w:szCs w:val="24"/>
        </w:rPr>
      </w:pPr>
      <w:r>
        <w:rPr>
          <w:rFonts w:ascii="楷体" w:hAnsi="楷体" w:eastAsia="楷体"/>
          <w:color w:val="000000"/>
          <w:sz w:val="24"/>
          <w:szCs w:val="24"/>
        </w:rPr>
        <w:t>i=0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olor w:val="000000"/>
          <w:sz w:val="24"/>
          <w:szCs w:val="24"/>
        </w:rPr>
      </w:pPr>
      <w:r>
        <w:rPr>
          <w:rFonts w:ascii="楷体" w:hAnsi="楷体" w:eastAsia="楷体"/>
          <w:color w:val="000000"/>
          <w:sz w:val="24"/>
          <w:szCs w:val="24"/>
        </w:rPr>
        <w:t>argc=1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olor w:val="00000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b/>
          <w:sz w:val="24"/>
          <w:szCs w:val="24"/>
        </w:rPr>
        <w:t>如：</w:t>
      </w:r>
      <w:r>
        <w:rPr>
          <w:rFonts w:ascii="楷体" w:hAnsi="楷体" w:eastAsia="楷体"/>
          <w:sz w:val="24"/>
          <w:szCs w:val="24"/>
        </w:rPr>
        <w:t>执行./main sss.c(什么都行)</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sz w:val="24"/>
          <w:szCs w:val="24"/>
        </w:rPr>
        <w:t>argc: 为2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olor w:val="000000"/>
          <w:sz w:val="24"/>
          <w:szCs w:val="24"/>
        </w:rPr>
      </w:pPr>
      <w:r>
        <w:rPr>
          <w:rFonts w:ascii="楷体" w:hAnsi="楷体" w:eastAsia="楷体"/>
          <w:color w:val="000000"/>
          <w:sz w:val="24"/>
          <w:szCs w:val="24"/>
        </w:rPr>
        <w:t>argv[i]：如下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olor w:val="000000"/>
          <w:sz w:val="24"/>
          <w:szCs w:val="24"/>
        </w:rPr>
      </w:pPr>
      <w:r>
        <w:rPr>
          <w:rFonts w:ascii="楷体" w:hAnsi="楷体" w:eastAsia="楷体"/>
          <w:color w:val="000000"/>
          <w:sz w:val="24"/>
          <w:szCs w:val="24"/>
        </w:rPr>
        <w:t>运行结果：</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sz w:val="24"/>
          <w:szCs w:val="24"/>
        </w:rPr>
        <w:t>C:\Qt\Qt5.3.2\Tools\QtCreator\bin\build-untitled2-Desktop_Qt_5_3_MinGW_32bit-Debug\debug\debug\untitled2.exe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sz w:val="24"/>
          <w:szCs w:val="24"/>
        </w:rPr>
        <w:t>i=0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sz w:val="24"/>
          <w:szCs w:val="24"/>
        </w:rPr>
        <w:t>argc=2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sz w:val="24"/>
          <w:szCs w:val="24"/>
        </w:rPr>
        <w:t>ssss.c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sz w:val="24"/>
          <w:szCs w:val="24"/>
        </w:rPr>
        <w:t>i=1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sz w:val="24"/>
          <w:szCs w:val="24"/>
        </w:rPr>
        <w:t>argc=2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p>
    <w:p>
      <w:pPr>
        <w:pStyle w:val="2"/>
        <w:spacing w:line="240" w:lineRule="auto"/>
        <w:rPr>
          <w:rFonts w:ascii="楷体" w:hAnsi="楷体" w:eastAsia="楷体"/>
          <w:b w:val="0"/>
          <w:color w:val="000000" w:themeColor="text1"/>
          <w:sz w:val="24"/>
          <w:szCs w:val="24"/>
        </w:rPr>
      </w:pPr>
      <w:bookmarkStart w:id="15" w:name="_Toc485199461"/>
      <w:bookmarkStart w:id="16" w:name="_Toc500068140"/>
      <w:bookmarkStart w:id="17" w:name="_Toc485050418"/>
      <w:r>
        <w:rPr>
          <w:rFonts w:ascii="楷体" w:hAnsi="楷体" w:eastAsia="楷体"/>
          <w:color w:val="000000" w:themeColor="text1"/>
          <w:sz w:val="24"/>
          <w:szCs w:val="24"/>
        </w:rPr>
        <w:t>1-</w:t>
      </w:r>
      <w:r>
        <w:rPr>
          <w:rFonts w:ascii="楷体" w:hAnsi="楷体" w:eastAsia="楷体"/>
          <w:b w:val="0"/>
          <w:color w:val="000000" w:themeColor="text1"/>
          <w:sz w:val="24"/>
          <w:szCs w:val="24"/>
        </w:rPr>
        <w:t>6</w:t>
      </w:r>
      <w:r>
        <w:rPr>
          <w:rFonts w:ascii="楷体" w:hAnsi="楷体" w:eastAsia="楷体"/>
          <w:color w:val="000000" w:themeColor="text1"/>
          <w:sz w:val="24"/>
          <w:szCs w:val="24"/>
        </w:rPr>
        <w:t xml:space="preserve"> ※fork（）的用法</w:t>
      </w:r>
      <w:bookmarkEnd w:id="15"/>
      <w:bookmarkEnd w:id="16"/>
      <w:bookmarkEnd w:id="17"/>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80"/>
          <w:kern w:val="0"/>
          <w:sz w:val="24"/>
          <w:szCs w:val="24"/>
        </w:rPr>
        <w:t>#include</w:t>
      </w:r>
      <w:r>
        <w:rPr>
          <w:rFonts w:ascii="楷体" w:hAnsi="楷体" w:eastAsia="楷体" w:cs="宋体"/>
          <w:color w:val="008000"/>
          <w:kern w:val="0"/>
          <w:sz w:val="24"/>
          <w:szCs w:val="24"/>
        </w:rPr>
        <w:t>&lt;sys/types.h&gt;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80"/>
          <w:kern w:val="0"/>
          <w:sz w:val="24"/>
          <w:szCs w:val="24"/>
        </w:rPr>
        <w:t>#include</w:t>
      </w:r>
      <w:r>
        <w:rPr>
          <w:rFonts w:ascii="楷体" w:hAnsi="楷体" w:eastAsia="楷体" w:cs="宋体"/>
          <w:color w:val="008000"/>
          <w:kern w:val="0"/>
          <w:sz w:val="24"/>
          <w:szCs w:val="24"/>
        </w:rPr>
        <w:t>&lt;unistd.h&gt;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80"/>
          <w:kern w:val="0"/>
          <w:sz w:val="24"/>
          <w:szCs w:val="24"/>
        </w:rPr>
        <w:t>#include</w:t>
      </w:r>
      <w:r>
        <w:rPr>
          <w:rFonts w:ascii="楷体" w:hAnsi="楷体" w:eastAsia="楷体" w:cs="宋体"/>
          <w:color w:val="008000"/>
          <w:kern w:val="0"/>
          <w:sz w:val="24"/>
          <w:szCs w:val="24"/>
        </w:rPr>
        <w:t>&lt;stdio.h&gt;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main(</w:t>
      </w: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argc,</w:t>
      </w:r>
      <w:r>
        <w:rPr>
          <w:rFonts w:ascii="楷体" w:hAnsi="楷体" w:eastAsia="楷体" w:cs="宋体"/>
          <w:color w:val="808000"/>
          <w:kern w:val="0"/>
          <w:sz w:val="24"/>
          <w:szCs w:val="24"/>
        </w:rPr>
        <w:t>char</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argv[])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0080"/>
          <w:kern w:val="0"/>
          <w:sz w:val="24"/>
          <w:szCs w:val="24"/>
        </w:rPr>
        <w:t>pid_t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pid</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kern w:val="0"/>
          <w:sz w:val="24"/>
          <w:szCs w:val="24"/>
        </w:rPr>
        <w:t>fork</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if</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(pid</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&lt;</w:t>
      </w:r>
      <w:r>
        <w:rPr>
          <w:rFonts w:ascii="楷体" w:hAnsi="楷体" w:eastAsia="楷体" w:cs="宋体"/>
          <w:color w:val="C0C0C0"/>
          <w:kern w:val="0"/>
          <w:sz w:val="24"/>
          <w:szCs w:val="24"/>
        </w:rPr>
        <w:t xml:space="preserve"> </w:t>
      </w:r>
      <w:r>
        <w:rPr>
          <w:rFonts w:ascii="楷体" w:hAnsi="楷体" w:eastAsia="楷体" w:cs="宋体"/>
          <w:color w:val="000080"/>
          <w:kern w:val="0"/>
          <w:sz w:val="24"/>
          <w:szCs w:val="24"/>
        </w:rPr>
        <w:t>0</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"error!"</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else</w:t>
      </w: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if</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pid</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000080"/>
          <w:kern w:val="0"/>
          <w:sz w:val="24"/>
          <w:szCs w:val="24"/>
        </w:rPr>
        <w:t>0</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"This</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is</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the</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child</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process!\n"</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else</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"This</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is</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the</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parent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process!\n</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child</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process</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id</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%d\n"</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return</w:t>
      </w:r>
      <w:r>
        <w:rPr>
          <w:rFonts w:ascii="楷体" w:hAnsi="楷体" w:eastAsia="楷体" w:cs="宋体"/>
          <w:color w:val="C0C0C0"/>
          <w:kern w:val="0"/>
          <w:sz w:val="24"/>
          <w:szCs w:val="24"/>
        </w:rPr>
        <w:t xml:space="preserve"> </w:t>
      </w:r>
      <w:r>
        <w:rPr>
          <w:rFonts w:ascii="楷体" w:hAnsi="楷体" w:eastAsia="楷体" w:cs="宋体"/>
          <w:color w:val="000080"/>
          <w:kern w:val="0"/>
          <w:sz w:val="24"/>
          <w:szCs w:val="24"/>
        </w:rPr>
        <w:t>0</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w:t>
      </w:r>
    </w:p>
    <w:p>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00"/>
          <w:kern w:val="0"/>
          <w:sz w:val="24"/>
          <w:szCs w:val="24"/>
        </w:rPr>
        <w:t>疑问：为什么每次执行结果不一样</w:t>
      </w:r>
      <w:r>
        <w:rPr>
          <w:rFonts w:ascii="楷体" w:hAnsi="楷体" w:eastAsia="楷体" w:cs="宋体"/>
          <w:color w:val="000000"/>
          <w:kern w:val="0"/>
          <w:sz w:val="24"/>
          <w:szCs w:val="24"/>
        </w:rPr>
        <w:tab/>
      </w:r>
    </w:p>
    <w:p>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楷体" w:hAnsi="楷体" w:eastAsia="楷体" w:cs="宋体"/>
          <w:color w:val="000000"/>
          <w:kern w:val="0"/>
          <w:sz w:val="24"/>
          <w:szCs w:val="24"/>
        </w:rPr>
      </w:pPr>
      <w:r>
        <w:rPr>
          <w:rFonts w:ascii="楷体" w:hAnsi="楷体" w:eastAsia="楷体" w:cs="宋体"/>
          <w:color w:val="000000"/>
          <w:kern w:val="0"/>
          <w:sz w:val="24"/>
          <w:szCs w:val="24"/>
        </w:rPr>
        <w:t>无固定顺序是因为子程序与父程序并发导致的，因为在用fork（）函数创建的3个进程同时在cpu中运行，因为3个进程的本质是一样的，所以就会抢占资源，因此形成一个队列，因为每次的排序不同，故此输出的结果也会不同。</w:t>
      </w:r>
    </w:p>
    <w:p>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楷体" w:hAnsi="楷体" w:eastAsia="楷体" w:cs="宋体"/>
          <w:color w:val="000000"/>
          <w:kern w:val="0"/>
          <w:sz w:val="24"/>
          <w:szCs w:val="24"/>
        </w:rPr>
      </w:pPr>
    </w:p>
    <w:p>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b/>
          <w:color w:val="000000"/>
          <w:kern w:val="0"/>
          <w:sz w:val="24"/>
          <w:szCs w:val="24"/>
        </w:rPr>
      </w:pPr>
      <w:r>
        <w:rPr>
          <w:rFonts w:ascii="楷体" w:hAnsi="楷体" w:eastAsia="楷体" w:cs="宋体"/>
          <w:b/>
          <w:color w:val="000000"/>
          <w:kern w:val="0"/>
          <w:sz w:val="24"/>
          <w:szCs w:val="24"/>
        </w:rPr>
        <w:t>●fork的用法二</w:t>
      </w:r>
    </w:p>
    <w:p>
      <w:pPr>
        <w:pStyle w:val="14"/>
        <w:rPr>
          <w:rFonts w:ascii="楷体" w:hAnsi="楷体" w:eastAsia="楷体"/>
        </w:rPr>
      </w:pPr>
      <w:r>
        <w:rPr>
          <w:rFonts w:ascii="楷体" w:hAnsi="楷体" w:eastAsia="楷体"/>
          <w:color w:val="000080"/>
        </w:rPr>
        <w:t>#include</w:t>
      </w:r>
      <w:r>
        <w:rPr>
          <w:rFonts w:ascii="楷体" w:hAnsi="楷体" w:eastAsia="楷体"/>
          <w:color w:val="008000"/>
        </w:rPr>
        <w:t>&lt;sys/types.h&gt;</w:t>
      </w:r>
    </w:p>
    <w:p>
      <w:pPr>
        <w:pStyle w:val="14"/>
        <w:rPr>
          <w:rFonts w:ascii="楷体" w:hAnsi="楷体" w:eastAsia="楷体"/>
        </w:rPr>
      </w:pPr>
      <w:r>
        <w:rPr>
          <w:rFonts w:ascii="楷体" w:hAnsi="楷体" w:eastAsia="楷体"/>
          <w:color w:val="000080"/>
        </w:rPr>
        <w:t>#include</w:t>
      </w:r>
      <w:r>
        <w:rPr>
          <w:rFonts w:ascii="楷体" w:hAnsi="楷体" w:eastAsia="楷体"/>
          <w:color w:val="008000"/>
        </w:rPr>
        <w:t>&lt;unistd.h&gt;</w:t>
      </w:r>
    </w:p>
    <w:p>
      <w:pPr>
        <w:pStyle w:val="14"/>
        <w:rPr>
          <w:rFonts w:ascii="楷体" w:hAnsi="楷体" w:eastAsia="楷体"/>
        </w:rPr>
      </w:pPr>
      <w:r>
        <w:rPr>
          <w:rFonts w:ascii="楷体" w:hAnsi="楷体" w:eastAsia="楷体"/>
          <w:color w:val="000080"/>
        </w:rPr>
        <w:t>#include</w:t>
      </w:r>
      <w:r>
        <w:rPr>
          <w:rFonts w:ascii="楷体" w:hAnsi="楷体" w:eastAsia="楷体"/>
          <w:color w:val="008000"/>
        </w:rPr>
        <w:t>&lt;stdio.h&gt;</w:t>
      </w:r>
    </w:p>
    <w:p>
      <w:pPr>
        <w:pStyle w:val="14"/>
        <w:rPr>
          <w:rFonts w:ascii="楷体" w:hAnsi="楷体" w:eastAsia="楷体"/>
        </w:rPr>
      </w:pPr>
      <w:r>
        <w:rPr>
          <w:rFonts w:ascii="楷体" w:hAnsi="楷体" w:eastAsia="楷体"/>
          <w:color w:val="808000"/>
        </w:rPr>
        <w:t>int</w:t>
      </w:r>
      <w:r>
        <w:rPr>
          <w:rFonts w:ascii="楷体" w:hAnsi="楷体" w:eastAsia="楷体"/>
          <w:color w:val="C0C0C0"/>
        </w:rPr>
        <w:t xml:space="preserve"> </w:t>
      </w:r>
      <w:r>
        <w:rPr>
          <w:rFonts w:ascii="楷体" w:hAnsi="楷体" w:eastAsia="楷体"/>
          <w:color w:val="000000"/>
        </w:rPr>
        <w:t>main(</w:t>
      </w:r>
      <w:r>
        <w:rPr>
          <w:rFonts w:ascii="楷体" w:hAnsi="楷体" w:eastAsia="楷体"/>
          <w:color w:val="808000"/>
        </w:rPr>
        <w:t>int</w:t>
      </w:r>
      <w:r>
        <w:rPr>
          <w:rFonts w:ascii="楷体" w:hAnsi="楷体" w:eastAsia="楷体"/>
          <w:color w:val="C0C0C0"/>
        </w:rPr>
        <w:t xml:space="preserve"> </w:t>
      </w:r>
      <w:r>
        <w:rPr>
          <w:rFonts w:ascii="楷体" w:hAnsi="楷体" w:eastAsia="楷体"/>
          <w:color w:val="000000"/>
        </w:rPr>
        <w:t>argc,</w:t>
      </w:r>
      <w:r>
        <w:rPr>
          <w:rFonts w:ascii="楷体" w:hAnsi="楷体" w:eastAsia="楷体"/>
          <w:color w:val="808000"/>
        </w:rPr>
        <w:t>char</w:t>
      </w:r>
      <w:r>
        <w:rPr>
          <w:rFonts w:ascii="楷体" w:hAnsi="楷体" w:eastAsia="楷体"/>
          <w:color w:val="000000"/>
        </w:rPr>
        <w:t>*</w:t>
      </w:r>
      <w:r>
        <w:rPr>
          <w:rFonts w:ascii="楷体" w:hAnsi="楷体" w:eastAsia="楷体"/>
          <w:color w:val="C0C0C0"/>
        </w:rPr>
        <w:t xml:space="preserve"> </w:t>
      </w:r>
      <w:r>
        <w:rPr>
          <w:rFonts w:ascii="楷体" w:hAnsi="楷体" w:eastAsia="楷体"/>
          <w:color w:val="000000"/>
        </w:rPr>
        <w:t>argv[])</w:t>
      </w:r>
    </w:p>
    <w:p>
      <w:pPr>
        <w:pStyle w:val="14"/>
        <w:rPr>
          <w:rFonts w:ascii="楷体" w:hAnsi="楷体" w:eastAsia="楷体"/>
        </w:rPr>
      </w:pPr>
      <w:r>
        <w:rPr>
          <w:rFonts w:ascii="楷体" w:hAnsi="楷体" w:eastAsia="楷体"/>
          <w:color w:val="000000"/>
        </w:rPr>
        <w:t>{</w:t>
      </w:r>
    </w:p>
    <w:p>
      <w:pPr>
        <w:pStyle w:val="14"/>
        <w:rPr>
          <w:rFonts w:ascii="楷体" w:hAnsi="楷体" w:eastAsia="楷体"/>
        </w:rPr>
      </w:pPr>
      <w:r>
        <w:rPr>
          <w:rFonts w:ascii="楷体" w:hAnsi="楷体" w:eastAsia="楷体"/>
          <w:color w:val="C0C0C0"/>
        </w:rPr>
        <w:t xml:space="preserve">    </w:t>
      </w:r>
      <w:r>
        <w:rPr>
          <w:rFonts w:ascii="楷体" w:hAnsi="楷体" w:eastAsia="楷体"/>
          <w:color w:val="800080"/>
        </w:rPr>
        <w:t>pid_t</w:t>
      </w:r>
      <w:r>
        <w:rPr>
          <w:rFonts w:ascii="楷体" w:hAnsi="楷体" w:eastAsia="楷体"/>
          <w:color w:val="C0C0C0"/>
        </w:rPr>
        <w:t xml:space="preserve"> </w:t>
      </w:r>
      <w:r>
        <w:rPr>
          <w:rFonts w:ascii="楷体" w:hAnsi="楷体" w:eastAsia="楷体"/>
          <w:color w:val="000000"/>
        </w:rPr>
        <w:t>pid;</w:t>
      </w:r>
    </w:p>
    <w:p>
      <w:pPr>
        <w:pStyle w:val="14"/>
        <w:rPr>
          <w:rFonts w:ascii="楷体" w:hAnsi="楷体" w:eastAsia="楷体"/>
        </w:rPr>
      </w:pPr>
      <w:r>
        <w:rPr>
          <w:rFonts w:ascii="楷体" w:hAnsi="楷体" w:eastAsia="楷体"/>
          <w:color w:val="C0C0C0"/>
        </w:rPr>
        <w:t xml:space="preserve">    </w:t>
      </w:r>
      <w:r>
        <w:rPr>
          <w:rFonts w:ascii="楷体" w:hAnsi="楷体" w:eastAsia="楷体"/>
          <w:color w:val="000000"/>
        </w:rPr>
        <w:t>pid</w:t>
      </w:r>
      <w:r>
        <w:rPr>
          <w:rFonts w:ascii="楷体" w:hAnsi="楷体" w:eastAsia="楷体"/>
          <w:color w:val="C0C0C0"/>
        </w:rPr>
        <w:t xml:space="preserve"> </w:t>
      </w:r>
      <w:r>
        <w:rPr>
          <w:rFonts w:ascii="楷体" w:hAnsi="楷体" w:eastAsia="楷体"/>
          <w:color w:val="000000"/>
        </w:rPr>
        <w:t>=</w:t>
      </w:r>
      <w:r>
        <w:rPr>
          <w:rFonts w:ascii="楷体" w:hAnsi="楷体" w:eastAsia="楷体"/>
          <w:color w:val="C0C0C0"/>
        </w:rPr>
        <w:t xml:space="preserve"> </w:t>
      </w:r>
      <w:r>
        <w:rPr>
          <w:rFonts w:ascii="楷体" w:hAnsi="楷体" w:eastAsia="楷体"/>
        </w:rPr>
        <w:t>fork</w:t>
      </w:r>
      <w:r>
        <w:rPr>
          <w:rFonts w:ascii="楷体" w:hAnsi="楷体" w:eastAsia="楷体"/>
          <w:color w:val="000000"/>
        </w:rPr>
        <w:t>();</w:t>
      </w:r>
    </w:p>
    <w:p>
      <w:pPr>
        <w:pStyle w:val="14"/>
        <w:rPr>
          <w:rFonts w:ascii="楷体" w:hAnsi="楷体" w:eastAsia="楷体"/>
        </w:rPr>
      </w:pPr>
      <w:r>
        <w:rPr>
          <w:rFonts w:ascii="楷体" w:hAnsi="楷体" w:eastAsia="楷体"/>
          <w:color w:val="C0C0C0"/>
        </w:rPr>
        <w:t xml:space="preserve">    </w:t>
      </w:r>
      <w:r>
        <w:rPr>
          <w:rFonts w:ascii="楷体" w:hAnsi="楷体" w:eastAsia="楷体"/>
          <w:color w:val="808000"/>
        </w:rPr>
        <w:t>if</w:t>
      </w:r>
      <w:r>
        <w:rPr>
          <w:rFonts w:ascii="楷体" w:hAnsi="楷体" w:eastAsia="楷体"/>
          <w:color w:val="000000"/>
        </w:rPr>
        <w:t>(pid</w:t>
      </w:r>
      <w:r>
        <w:rPr>
          <w:rFonts w:ascii="楷体" w:hAnsi="楷体" w:eastAsia="楷体"/>
          <w:color w:val="C0C0C0"/>
        </w:rPr>
        <w:t xml:space="preserve"> </w:t>
      </w:r>
      <w:r>
        <w:rPr>
          <w:rFonts w:ascii="楷体" w:hAnsi="楷体" w:eastAsia="楷体"/>
          <w:color w:val="000000"/>
        </w:rPr>
        <w:t>&lt;</w:t>
      </w:r>
      <w:r>
        <w:rPr>
          <w:rFonts w:ascii="楷体" w:hAnsi="楷体" w:eastAsia="楷体"/>
          <w:color w:val="C0C0C0"/>
        </w:rPr>
        <w:t xml:space="preserve"> </w:t>
      </w:r>
      <w:r>
        <w:rPr>
          <w:rFonts w:ascii="楷体" w:hAnsi="楷体" w:eastAsia="楷体"/>
          <w:color w:val="000080"/>
        </w:rPr>
        <w:t>0</w:t>
      </w:r>
      <w:r>
        <w:rPr>
          <w:rFonts w:ascii="楷体" w:hAnsi="楷体" w:eastAsia="楷体"/>
          <w:color w:val="000000"/>
        </w:rPr>
        <w:t>)</w:t>
      </w:r>
    </w:p>
    <w:p>
      <w:pPr>
        <w:pStyle w:val="14"/>
        <w:rPr>
          <w:rFonts w:ascii="楷体" w:hAnsi="楷体" w:eastAsia="楷体"/>
        </w:rPr>
      </w:pPr>
      <w:r>
        <w:rPr>
          <w:rFonts w:ascii="楷体" w:hAnsi="楷体" w:eastAsia="楷体"/>
          <w:color w:val="C0C0C0"/>
        </w:rPr>
        <w:t xml:space="preserve">        </w:t>
      </w:r>
      <w:r>
        <w:rPr>
          <w:rFonts w:ascii="楷体" w:hAnsi="楷体" w:eastAsia="楷体"/>
          <w:color w:val="000000"/>
        </w:rPr>
        <w:t>printf(</w:t>
      </w:r>
      <w:r>
        <w:rPr>
          <w:rFonts w:ascii="楷体" w:hAnsi="楷体" w:eastAsia="楷体"/>
          <w:color w:val="008000"/>
        </w:rPr>
        <w:t>"error\n"</w:t>
      </w:r>
      <w:r>
        <w:rPr>
          <w:rFonts w:ascii="楷体" w:hAnsi="楷体" w:eastAsia="楷体"/>
          <w:color w:val="000000"/>
        </w:rPr>
        <w:t>);</w:t>
      </w:r>
    </w:p>
    <w:p>
      <w:pPr>
        <w:pStyle w:val="14"/>
        <w:rPr>
          <w:rFonts w:ascii="楷体" w:hAnsi="楷体" w:eastAsia="楷体"/>
        </w:rPr>
      </w:pPr>
      <w:r>
        <w:rPr>
          <w:rFonts w:ascii="楷体" w:hAnsi="楷体" w:eastAsia="楷体"/>
          <w:color w:val="C0C0C0"/>
        </w:rPr>
        <w:t xml:space="preserve">    </w:t>
      </w:r>
      <w:r>
        <w:rPr>
          <w:rFonts w:ascii="楷体" w:hAnsi="楷体" w:eastAsia="楷体"/>
          <w:color w:val="808000"/>
          <w:highlight w:val="yellow"/>
        </w:rPr>
        <w:t>else</w:t>
      </w:r>
      <w:r>
        <w:rPr>
          <w:rFonts w:ascii="楷体" w:hAnsi="楷体" w:eastAsia="楷体"/>
          <w:color w:val="C0C0C0"/>
          <w:highlight w:val="yellow"/>
        </w:rPr>
        <w:t xml:space="preserve"> </w:t>
      </w:r>
      <w:r>
        <w:rPr>
          <w:rFonts w:ascii="楷体" w:hAnsi="楷体" w:eastAsia="楷体"/>
          <w:color w:val="808000"/>
          <w:highlight w:val="yellow"/>
        </w:rPr>
        <w:t>if</w:t>
      </w:r>
      <w:r>
        <w:rPr>
          <w:rFonts w:ascii="楷体" w:hAnsi="楷体" w:eastAsia="楷体"/>
          <w:color w:val="000000"/>
          <w:highlight w:val="yellow"/>
        </w:rPr>
        <w:t>(pid</w:t>
      </w:r>
      <w:r>
        <w:rPr>
          <w:rFonts w:ascii="楷体" w:hAnsi="楷体" w:eastAsia="楷体"/>
          <w:color w:val="C0C0C0"/>
          <w:highlight w:val="yellow"/>
        </w:rPr>
        <w:t xml:space="preserve"> </w:t>
      </w:r>
      <w:r>
        <w:rPr>
          <w:rFonts w:ascii="楷体" w:hAnsi="楷体" w:eastAsia="楷体"/>
          <w:color w:val="000000"/>
          <w:highlight w:val="yellow"/>
        </w:rPr>
        <w:t>==</w:t>
      </w:r>
      <w:r>
        <w:rPr>
          <w:rFonts w:ascii="楷体" w:hAnsi="楷体" w:eastAsia="楷体"/>
          <w:color w:val="C0C0C0"/>
          <w:highlight w:val="yellow"/>
        </w:rPr>
        <w:t xml:space="preserve"> </w:t>
      </w:r>
      <w:r>
        <w:rPr>
          <w:rFonts w:ascii="楷体" w:hAnsi="楷体" w:eastAsia="楷体"/>
          <w:color w:val="000080"/>
          <w:highlight w:val="yellow"/>
        </w:rPr>
        <w:t>0</w:t>
      </w:r>
      <w:r>
        <w:rPr>
          <w:rFonts w:ascii="楷体" w:hAnsi="楷体" w:eastAsia="楷体"/>
          <w:color w:val="000000"/>
          <w:highlight w:val="yellow"/>
        </w:rPr>
        <w:t>){</w:t>
      </w:r>
      <w:r>
        <w:rPr>
          <w:rFonts w:ascii="楷体" w:hAnsi="楷体" w:eastAsia="楷体"/>
          <w:color w:val="000000"/>
        </w:rPr>
        <w:t xml:space="preserve"> </w:t>
      </w:r>
      <w:r>
        <w:rPr>
          <w:rFonts w:ascii="楷体" w:hAnsi="楷体" w:eastAsia="楷体"/>
          <w:color w:val="000000"/>
          <w:highlight w:val="yellow"/>
        </w:rPr>
        <w:t>//等于</w:t>
      </w:r>
      <w:r>
        <w:rPr>
          <w:rFonts w:ascii="楷体" w:hAnsi="楷体" w:eastAsia="楷体"/>
          <w:color w:val="000000"/>
        </w:rPr>
        <w:t>0</w:t>
      </w:r>
      <w:r>
        <w:rPr>
          <w:rFonts w:ascii="楷体" w:hAnsi="楷体" w:eastAsia="楷体"/>
          <w:color w:val="000000"/>
          <w:highlight w:val="yellow"/>
        </w:rPr>
        <w:t>是子进程</w:t>
      </w:r>
    </w:p>
    <w:p>
      <w:pPr>
        <w:pStyle w:val="14"/>
        <w:rPr>
          <w:rFonts w:ascii="楷体" w:hAnsi="楷体" w:eastAsia="楷体"/>
        </w:rPr>
      </w:pPr>
    </w:p>
    <w:p>
      <w:pPr>
        <w:pStyle w:val="14"/>
        <w:rPr>
          <w:rFonts w:ascii="楷体" w:hAnsi="楷体" w:eastAsia="楷体"/>
        </w:rPr>
      </w:pPr>
      <w:r>
        <w:rPr>
          <w:rFonts w:ascii="楷体" w:hAnsi="楷体" w:eastAsia="楷体"/>
          <w:color w:val="C0C0C0"/>
        </w:rPr>
        <w:t xml:space="preserve">        </w:t>
      </w:r>
      <w:r>
        <w:rPr>
          <w:rFonts w:ascii="楷体" w:hAnsi="楷体" w:eastAsia="楷体"/>
          <w:color w:val="000000"/>
        </w:rPr>
        <w:t>printf(</w:t>
      </w:r>
      <w:r>
        <w:rPr>
          <w:rFonts w:ascii="楷体" w:hAnsi="楷体" w:eastAsia="楷体"/>
          <w:color w:val="008000"/>
        </w:rPr>
        <w:t>"The</w:t>
      </w:r>
      <w:r>
        <w:rPr>
          <w:rFonts w:ascii="楷体" w:hAnsi="楷体" w:eastAsia="楷体"/>
          <w:color w:val="C0C0C0"/>
        </w:rPr>
        <w:t xml:space="preserve"> </w:t>
      </w:r>
      <w:r>
        <w:rPr>
          <w:rFonts w:ascii="楷体" w:hAnsi="楷体" w:eastAsia="楷体"/>
          <w:color w:val="008000"/>
        </w:rPr>
        <w:t>child</w:t>
      </w:r>
      <w:r>
        <w:rPr>
          <w:rFonts w:ascii="楷体" w:hAnsi="楷体" w:eastAsia="楷体"/>
          <w:color w:val="C0C0C0"/>
        </w:rPr>
        <w:t xml:space="preserve"> </w:t>
      </w:r>
      <w:r>
        <w:rPr>
          <w:rFonts w:ascii="楷体" w:hAnsi="楷体" w:eastAsia="楷体"/>
          <w:color w:val="008000"/>
        </w:rPr>
        <w:t>pid</w:t>
      </w:r>
      <w:r>
        <w:rPr>
          <w:rFonts w:ascii="楷体" w:hAnsi="楷体" w:eastAsia="楷体"/>
          <w:color w:val="C0C0C0"/>
        </w:rPr>
        <w:t xml:space="preserve"> </w:t>
      </w:r>
      <w:r>
        <w:rPr>
          <w:rFonts w:ascii="楷体" w:hAnsi="楷体" w:eastAsia="楷体"/>
          <w:color w:val="008000"/>
        </w:rPr>
        <w:t>=</w:t>
      </w:r>
      <w:r>
        <w:rPr>
          <w:rFonts w:ascii="楷体" w:hAnsi="楷体" w:eastAsia="楷体"/>
          <w:color w:val="C0C0C0"/>
        </w:rPr>
        <w:t xml:space="preserve"> </w:t>
      </w:r>
      <w:r>
        <w:rPr>
          <w:rFonts w:ascii="楷体" w:hAnsi="楷体" w:eastAsia="楷体"/>
          <w:color w:val="008000"/>
        </w:rPr>
        <w:t>%d\n"</w:t>
      </w:r>
      <w:r>
        <w:rPr>
          <w:rFonts w:ascii="楷体" w:hAnsi="楷体" w:eastAsia="楷体"/>
          <w:color w:val="000000"/>
        </w:rPr>
        <w:t>,getpid());</w:t>
      </w:r>
    </w:p>
    <w:p>
      <w:pPr>
        <w:pStyle w:val="14"/>
        <w:rPr>
          <w:rFonts w:ascii="楷体" w:hAnsi="楷体" w:eastAsia="楷体"/>
        </w:rPr>
      </w:pPr>
    </w:p>
    <w:p>
      <w:pPr>
        <w:pStyle w:val="14"/>
        <w:rPr>
          <w:rFonts w:ascii="楷体" w:hAnsi="楷体" w:eastAsia="楷体"/>
        </w:rPr>
      </w:pPr>
      <w:r>
        <w:rPr>
          <w:rFonts w:ascii="楷体" w:hAnsi="楷体" w:eastAsia="楷体"/>
          <w:color w:val="C0C0C0"/>
        </w:rPr>
        <w:t xml:space="preserve">    </w:t>
      </w:r>
      <w:r>
        <w:rPr>
          <w:rFonts w:ascii="楷体" w:hAnsi="楷体" w:eastAsia="楷体"/>
          <w:color w:val="000000"/>
        </w:rPr>
        <w:t>}</w:t>
      </w:r>
    </w:p>
    <w:p>
      <w:pPr>
        <w:pStyle w:val="14"/>
        <w:rPr>
          <w:rFonts w:ascii="楷体" w:hAnsi="楷体" w:eastAsia="楷体"/>
        </w:rPr>
      </w:pPr>
      <w:r>
        <w:rPr>
          <w:rFonts w:ascii="楷体" w:hAnsi="楷体" w:eastAsia="楷体"/>
          <w:color w:val="C0C0C0"/>
        </w:rPr>
        <w:t xml:space="preserve">        </w:t>
      </w:r>
      <w:r>
        <w:rPr>
          <w:rFonts w:ascii="楷体" w:hAnsi="楷体" w:eastAsia="楷体"/>
          <w:color w:val="808000"/>
        </w:rPr>
        <w:t>else</w:t>
      </w:r>
      <w:r>
        <w:rPr>
          <w:rFonts w:ascii="楷体" w:hAnsi="楷体" w:eastAsia="楷体"/>
          <w:color w:val="000000"/>
        </w:rPr>
        <w:t>{</w:t>
      </w:r>
    </w:p>
    <w:p>
      <w:pPr>
        <w:pStyle w:val="14"/>
        <w:rPr>
          <w:rFonts w:ascii="楷体" w:hAnsi="楷体" w:eastAsia="楷体"/>
        </w:rPr>
      </w:pPr>
      <w:r>
        <w:rPr>
          <w:rFonts w:ascii="楷体" w:hAnsi="楷体" w:eastAsia="楷体"/>
          <w:color w:val="C0C0C0"/>
        </w:rPr>
        <w:t xml:space="preserve">            </w:t>
      </w:r>
      <w:r>
        <w:rPr>
          <w:rFonts w:ascii="楷体" w:hAnsi="楷体" w:eastAsia="楷体"/>
          <w:color w:val="000000"/>
        </w:rPr>
        <w:t>printf(</w:t>
      </w:r>
      <w:r>
        <w:rPr>
          <w:rFonts w:ascii="楷体" w:hAnsi="楷体" w:eastAsia="楷体"/>
          <w:color w:val="008000"/>
        </w:rPr>
        <w:t>"The</w:t>
      </w:r>
      <w:r>
        <w:rPr>
          <w:rFonts w:ascii="楷体" w:hAnsi="楷体" w:eastAsia="楷体"/>
          <w:color w:val="C0C0C0"/>
        </w:rPr>
        <w:t xml:space="preserve"> </w:t>
      </w:r>
      <w:r>
        <w:rPr>
          <w:rFonts w:ascii="楷体" w:hAnsi="楷体" w:eastAsia="楷体"/>
          <w:color w:val="008000"/>
        </w:rPr>
        <w:t>parent</w:t>
      </w:r>
      <w:r>
        <w:rPr>
          <w:rFonts w:ascii="楷体" w:hAnsi="楷体" w:eastAsia="楷体"/>
          <w:color w:val="C0C0C0"/>
        </w:rPr>
        <w:t xml:space="preserve"> </w:t>
      </w:r>
      <w:r>
        <w:rPr>
          <w:rFonts w:ascii="楷体" w:hAnsi="楷体" w:eastAsia="楷体"/>
          <w:color w:val="008000"/>
        </w:rPr>
        <w:t>pid</w:t>
      </w:r>
      <w:r>
        <w:rPr>
          <w:rFonts w:ascii="楷体" w:hAnsi="楷体" w:eastAsia="楷体"/>
          <w:color w:val="C0C0C0"/>
        </w:rPr>
        <w:t xml:space="preserve"> </w:t>
      </w:r>
      <w:r>
        <w:rPr>
          <w:rFonts w:ascii="楷体" w:hAnsi="楷体" w:eastAsia="楷体"/>
          <w:color w:val="008000"/>
        </w:rPr>
        <w:t>=</w:t>
      </w:r>
      <w:r>
        <w:rPr>
          <w:rFonts w:ascii="楷体" w:hAnsi="楷体" w:eastAsia="楷体"/>
          <w:color w:val="C0C0C0"/>
        </w:rPr>
        <w:t xml:space="preserve"> </w:t>
      </w:r>
      <w:r>
        <w:rPr>
          <w:rFonts w:ascii="楷体" w:hAnsi="楷体" w:eastAsia="楷体"/>
          <w:color w:val="008000"/>
        </w:rPr>
        <w:t>%d\n"</w:t>
      </w:r>
      <w:r>
        <w:rPr>
          <w:rFonts w:ascii="楷体" w:hAnsi="楷体" w:eastAsia="楷体"/>
          <w:color w:val="000000"/>
        </w:rPr>
        <w:t>,getpid());</w:t>
      </w:r>
    </w:p>
    <w:p>
      <w:pPr>
        <w:pStyle w:val="14"/>
        <w:rPr>
          <w:rFonts w:ascii="楷体" w:hAnsi="楷体" w:eastAsia="楷体"/>
        </w:rPr>
      </w:pPr>
    </w:p>
    <w:p>
      <w:pPr>
        <w:pStyle w:val="14"/>
        <w:rPr>
          <w:rFonts w:ascii="楷体" w:hAnsi="楷体" w:eastAsia="楷体"/>
        </w:rPr>
      </w:pPr>
      <w:r>
        <w:rPr>
          <w:rFonts w:ascii="楷体" w:hAnsi="楷体" w:eastAsia="楷体"/>
          <w:color w:val="C0C0C0"/>
        </w:rPr>
        <w:t xml:space="preserve">        </w:t>
      </w:r>
      <w:r>
        <w:rPr>
          <w:rFonts w:ascii="楷体" w:hAnsi="楷体" w:eastAsia="楷体"/>
          <w:color w:val="000000"/>
        </w:rPr>
        <w:t>}</w:t>
      </w:r>
    </w:p>
    <w:p>
      <w:pPr>
        <w:pStyle w:val="14"/>
        <w:rPr>
          <w:rFonts w:ascii="楷体" w:hAnsi="楷体" w:eastAsia="楷体"/>
          <w:color w:val="000000"/>
        </w:rPr>
      </w:pPr>
      <w:r>
        <w:rPr>
          <w:rFonts w:ascii="楷体" w:hAnsi="楷体" w:eastAsia="楷体"/>
          <w:color w:val="000000"/>
        </w:rPr>
        <w:t>}</w:t>
      </w:r>
    </w:p>
    <w:p>
      <w:pPr>
        <w:pStyle w:val="14"/>
        <w:rPr>
          <w:rFonts w:ascii="楷体" w:hAnsi="楷体" w:eastAsia="楷体"/>
          <w:color w:val="000000"/>
        </w:rPr>
      </w:pPr>
    </w:p>
    <w:p>
      <w:pPr>
        <w:pStyle w:val="14"/>
        <w:rPr>
          <w:rFonts w:ascii="楷体" w:hAnsi="楷体" w:eastAsia="楷体"/>
          <w:color w:val="FF0000"/>
        </w:rPr>
      </w:pPr>
      <w:r>
        <w:rPr>
          <w:rFonts w:ascii="楷体" w:hAnsi="楷体" w:eastAsia="楷体"/>
          <w:color w:val="000000"/>
        </w:rPr>
        <w:t>Fork 返回值：</w:t>
      </w:r>
      <w:r>
        <w:rPr>
          <w:rFonts w:ascii="楷体" w:hAnsi="楷体" w:eastAsia="楷体"/>
          <w:b/>
          <w:highlight w:val="yellow"/>
        </w:rPr>
        <w:t>0 成功创建子进程</w:t>
      </w:r>
    </w:p>
    <w:p>
      <w:pPr>
        <w:pStyle w:val="14"/>
        <w:tabs>
          <w:tab w:val="left" w:pos="1590"/>
        </w:tabs>
        <w:rPr>
          <w:rFonts w:ascii="楷体" w:hAnsi="楷体" w:eastAsia="楷体"/>
          <w:color w:val="000000"/>
        </w:rPr>
      </w:pPr>
      <w:r>
        <w:rPr>
          <w:rFonts w:ascii="楷体" w:hAnsi="楷体" w:eastAsia="楷体"/>
          <w:color w:val="000000"/>
        </w:rPr>
        <w:tab/>
      </w:r>
      <w:r>
        <w:rPr>
          <w:rFonts w:ascii="楷体" w:hAnsi="楷体" w:eastAsia="楷体"/>
          <w:color w:val="000000"/>
        </w:rPr>
        <w:tab/>
      </w:r>
      <w:r>
        <w:rPr>
          <w:rFonts w:ascii="楷体" w:hAnsi="楷体" w:eastAsia="楷体"/>
          <w:color w:val="000000"/>
        </w:rPr>
        <w:t>&gt;0 成功创建父进程，返回进程PID</w:t>
      </w:r>
    </w:p>
    <w:p>
      <w:pPr>
        <w:pStyle w:val="14"/>
        <w:tabs>
          <w:tab w:val="left" w:pos="1590"/>
        </w:tabs>
        <w:rPr>
          <w:rFonts w:ascii="楷体" w:hAnsi="楷体" w:eastAsia="楷体"/>
          <w:color w:val="000000"/>
        </w:rPr>
      </w:pPr>
      <w:r>
        <w:rPr>
          <w:rFonts w:ascii="楷体" w:hAnsi="楷体" w:eastAsia="楷体"/>
          <w:color w:val="000000"/>
        </w:rPr>
        <w:tab/>
      </w:r>
      <w:r>
        <w:rPr>
          <w:rFonts w:ascii="楷体" w:hAnsi="楷体" w:eastAsia="楷体"/>
          <w:color w:val="000000"/>
        </w:rPr>
        <w:tab/>
      </w:r>
      <w:r>
        <w:rPr>
          <w:rFonts w:ascii="楷体" w:hAnsi="楷体" w:eastAsia="楷体"/>
          <w:color w:val="000000"/>
        </w:rPr>
        <w:t>-1 失败返回父进程</w:t>
      </w:r>
    </w:p>
    <w:p>
      <w:pPr>
        <w:pStyle w:val="14"/>
        <w:tabs>
          <w:tab w:val="left" w:pos="1590"/>
        </w:tabs>
        <w:rPr>
          <w:rFonts w:ascii="楷体" w:hAnsi="楷体" w:eastAsia="楷体"/>
          <w:color w:val="000000"/>
        </w:rPr>
      </w:pPr>
      <w:r>
        <w:rPr>
          <w:rFonts w:ascii="楷体" w:hAnsi="楷体" w:eastAsia="楷体"/>
          <w:color w:val="000000"/>
        </w:rPr>
        <w:tab/>
      </w:r>
      <w:r>
        <w:rPr>
          <w:rFonts w:ascii="楷体" w:hAnsi="楷体" w:eastAsia="楷体"/>
          <w:color w:val="000000"/>
        </w:rPr>
        <w:tab/>
      </w:r>
    </w:p>
    <w:p>
      <w:pPr>
        <w:pStyle w:val="14"/>
        <w:rPr>
          <w:rFonts w:ascii="楷体" w:hAnsi="楷体" w:eastAsia="楷体"/>
        </w:rPr>
      </w:pPr>
    </w:p>
    <w:p>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b/>
          <w:color w:val="000000"/>
          <w:kern w:val="0"/>
          <w:sz w:val="24"/>
          <w:szCs w:val="24"/>
        </w:rPr>
      </w:pPr>
      <w:r>
        <w:rPr>
          <w:rFonts w:ascii="楷体" w:hAnsi="楷体" w:eastAsia="楷体" w:cs="宋体"/>
          <w:b/>
          <w:color w:val="000000"/>
          <w:kern w:val="0"/>
          <w:sz w:val="24"/>
          <w:szCs w:val="24"/>
        </w:rPr>
        <w:t>运行结果：</w:t>
      </w:r>
    </w:p>
    <w:p>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b/>
          <w:color w:val="000000"/>
          <w:kern w:val="0"/>
          <w:sz w:val="24"/>
          <w:szCs w:val="24"/>
        </w:rPr>
      </w:pPr>
      <w:r>
        <w:rPr>
          <w:rFonts w:ascii="楷体" w:hAnsi="楷体" w:eastAsia="楷体" w:cs="宋体"/>
          <w:b/>
          <w:color w:val="000000"/>
          <w:kern w:val="0"/>
          <w:sz w:val="24"/>
          <w:szCs w:val="24"/>
        </w:rPr>
        <w:t>The parent pid = 16938</w:t>
      </w:r>
    </w:p>
    <w:p>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b/>
          <w:color w:val="000000"/>
          <w:kern w:val="0"/>
          <w:sz w:val="24"/>
          <w:szCs w:val="24"/>
        </w:rPr>
      </w:pPr>
      <w:r>
        <w:rPr>
          <w:rFonts w:ascii="楷体" w:hAnsi="楷体" w:eastAsia="楷体" w:cs="宋体"/>
          <w:b/>
          <w:color w:val="000000"/>
          <w:kern w:val="0"/>
          <w:sz w:val="24"/>
          <w:szCs w:val="24"/>
        </w:rPr>
        <w:t>The child pid = 16939</w:t>
      </w:r>
    </w:p>
    <w:p>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p>
    <w:p>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p>
    <w:p>
      <w:pPr>
        <w:pStyle w:val="2"/>
        <w:spacing w:line="240" w:lineRule="auto"/>
        <w:rPr>
          <w:rFonts w:ascii="楷体" w:hAnsi="楷体" w:eastAsia="楷体"/>
          <w:b w:val="0"/>
          <w:color w:val="000000" w:themeColor="text1"/>
          <w:sz w:val="24"/>
          <w:szCs w:val="24"/>
        </w:rPr>
      </w:pPr>
      <w:bookmarkStart w:id="18" w:name="_Toc485050419"/>
      <w:bookmarkStart w:id="19" w:name="_Toc500068141"/>
      <w:bookmarkStart w:id="20" w:name="_Toc485199462"/>
      <w:r>
        <w:rPr>
          <w:rFonts w:ascii="楷体" w:hAnsi="楷体" w:eastAsia="楷体"/>
          <w:color w:val="000000" w:themeColor="text1"/>
          <w:sz w:val="24"/>
          <w:szCs w:val="24"/>
        </w:rPr>
        <w:t>1-</w:t>
      </w:r>
      <w:r>
        <w:rPr>
          <w:rFonts w:ascii="楷体" w:hAnsi="楷体" w:eastAsia="楷体"/>
          <w:b w:val="0"/>
          <w:color w:val="000000" w:themeColor="text1"/>
          <w:sz w:val="24"/>
          <w:szCs w:val="24"/>
        </w:rPr>
        <w:t>7</w:t>
      </w:r>
      <w:r>
        <w:rPr>
          <w:rFonts w:ascii="楷体" w:hAnsi="楷体" w:eastAsia="楷体"/>
          <w:color w:val="000000" w:themeColor="text1"/>
          <w:sz w:val="24"/>
          <w:szCs w:val="24"/>
        </w:rPr>
        <w:t xml:space="preserve"> ※exit（）用法</w:t>
      </w:r>
      <w:bookmarkEnd w:id="18"/>
      <w:bookmarkEnd w:id="19"/>
      <w:bookmarkEnd w:id="20"/>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olor w:val="000000" w:themeColor="text1"/>
          <w:sz w:val="24"/>
          <w:szCs w:val="24"/>
        </w:rPr>
      </w:pPr>
      <w:r>
        <w:rPr>
          <w:rFonts w:ascii="楷体" w:hAnsi="楷体" w:eastAsia="楷体"/>
          <w:color w:val="000000" w:themeColor="text1"/>
          <w:sz w:val="24"/>
          <w:szCs w:val="24"/>
        </w:rPr>
        <w:t>主要用到子函数中</w:t>
      </w:r>
    </w:p>
    <w:p>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exit（0）：正常运行程序并退出程序；</w:t>
      </w:r>
    </w:p>
    <w:p>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exit（1）：非正常运行导致退出程序；</w:t>
      </w:r>
    </w:p>
    <w:p>
      <w:pPr>
        <w:widowControl/>
        <w:numPr>
          <w:ilvl w:val="1"/>
          <w:numId w:val="1"/>
        </w:numPr>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main函数调用return</w:t>
      </w:r>
    </w:p>
    <w:p>
      <w:pPr>
        <w:widowControl/>
        <w:numPr>
          <w:ilvl w:val="1"/>
          <w:numId w:val="1"/>
        </w:numPr>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 xml:space="preserve">调用exit </w:t>
      </w:r>
    </w:p>
    <w:p>
      <w:pPr>
        <w:widowControl/>
        <w:numPr>
          <w:ilvl w:val="1"/>
          <w:numId w:val="1"/>
        </w:numPr>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调用_exit</w:t>
      </w:r>
    </w:p>
    <w:p>
      <w:pPr>
        <w:widowControl/>
        <w:numPr>
          <w:ilvl w:val="1"/>
          <w:numId w:val="1"/>
        </w:numPr>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调用abort</w:t>
      </w:r>
    </w:p>
    <w:p>
      <w:pPr>
        <w:widowControl/>
        <w:numPr>
          <w:ilvl w:val="1"/>
          <w:numId w:val="1"/>
        </w:numPr>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被一个信号终止</w:t>
      </w:r>
    </w:p>
    <w:p>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区别 abort与exit</w:t>
      </w:r>
    </w:p>
    <w:p>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sz w:val="24"/>
          <w:szCs w:val="24"/>
        </w:rPr>
        <w:t>exit会做一些释放工作</w:t>
      </w:r>
      <w:r>
        <w:rPr>
          <w:rFonts w:ascii="楷体" w:hAnsi="楷体" w:eastAsia="楷体"/>
          <w:b/>
          <w:sz w:val="24"/>
          <w:szCs w:val="24"/>
        </w:rPr>
        <w:t>：释放所有的静态的全局的对象，缓存，关掉所有的I/O通道</w:t>
      </w:r>
      <w:r>
        <w:rPr>
          <w:rFonts w:ascii="楷体" w:hAnsi="楷体" w:eastAsia="楷体"/>
          <w:sz w:val="24"/>
          <w:szCs w:val="24"/>
        </w:rPr>
        <w:t>，然后终止程序。如果有函数通过atexit来注册，还会调用注册的函数。不过，如果atexit函数扔出异常的话，就会直接调用terminate。</w:t>
      </w:r>
      <w:r>
        <w:rPr>
          <w:rFonts w:ascii="楷体" w:hAnsi="楷体" w:eastAsia="楷体"/>
          <w:sz w:val="24"/>
          <w:szCs w:val="24"/>
        </w:rPr>
        <w:br w:type="textWrapping"/>
      </w:r>
      <w:r>
        <w:rPr>
          <w:rFonts w:ascii="楷体" w:hAnsi="楷体" w:eastAsia="楷体"/>
          <w:sz w:val="24"/>
          <w:szCs w:val="24"/>
        </w:rPr>
        <w:t>abort：立刻terminate程序，</w:t>
      </w:r>
      <w:r>
        <w:rPr>
          <w:rFonts w:ascii="楷体" w:hAnsi="楷体" w:eastAsia="楷体"/>
          <w:b/>
          <w:sz w:val="24"/>
          <w:szCs w:val="24"/>
        </w:rPr>
        <w:t>没有任何清理工作</w:t>
      </w:r>
      <w:r>
        <w:rPr>
          <w:rFonts w:ascii="楷体" w:hAnsi="楷体" w:eastAsia="楷体"/>
          <w:sz w:val="24"/>
          <w:szCs w:val="24"/>
        </w:rPr>
        <w:t>。</w:t>
      </w:r>
    </w:p>
    <w:p>
      <w:pPr>
        <w:pStyle w:val="2"/>
        <w:spacing w:line="240" w:lineRule="auto"/>
        <w:rPr>
          <w:rFonts w:ascii="楷体" w:hAnsi="楷体" w:eastAsia="楷体"/>
          <w:b w:val="0"/>
          <w:color w:val="000000" w:themeColor="text1"/>
          <w:sz w:val="24"/>
          <w:szCs w:val="24"/>
        </w:rPr>
      </w:pPr>
      <w:bookmarkStart w:id="21" w:name="_Toc485199463"/>
      <w:bookmarkStart w:id="22" w:name="_Toc485050420"/>
      <w:bookmarkStart w:id="23" w:name="_Toc500068142"/>
      <w:r>
        <w:rPr>
          <w:rFonts w:ascii="楷体" w:hAnsi="楷体" w:eastAsia="楷体"/>
          <w:color w:val="000000" w:themeColor="text1"/>
          <w:sz w:val="24"/>
          <w:szCs w:val="24"/>
        </w:rPr>
        <w:t>1-</w:t>
      </w:r>
      <w:r>
        <w:rPr>
          <w:rFonts w:ascii="楷体" w:hAnsi="楷体" w:eastAsia="楷体"/>
          <w:b w:val="0"/>
          <w:color w:val="000000" w:themeColor="text1"/>
          <w:sz w:val="24"/>
          <w:szCs w:val="24"/>
        </w:rPr>
        <w:t>8</w:t>
      </w:r>
      <w:r>
        <w:rPr>
          <w:rFonts w:ascii="楷体" w:hAnsi="楷体" w:eastAsia="楷体"/>
          <w:color w:val="000000" w:themeColor="text1"/>
          <w:sz w:val="24"/>
          <w:szCs w:val="24"/>
        </w:rPr>
        <w:t xml:space="preserve"> ※sleep（）用法</w:t>
      </w:r>
      <w:bookmarkEnd w:id="21"/>
      <w:bookmarkEnd w:id="22"/>
      <w:bookmarkEnd w:id="23"/>
    </w:p>
    <w:p>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Sleep（1）：1s 秒</w:t>
      </w:r>
    </w:p>
    <w:p>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Usleep( 1000) 1000 毫秒</w:t>
      </w:r>
    </w:p>
    <w:p>
      <w:pPr>
        <w:pStyle w:val="2"/>
        <w:spacing w:line="240" w:lineRule="auto"/>
        <w:rPr>
          <w:rFonts w:ascii="楷体" w:hAnsi="楷体" w:eastAsia="楷体"/>
          <w:b w:val="0"/>
          <w:color w:val="000000" w:themeColor="text1"/>
          <w:sz w:val="24"/>
          <w:szCs w:val="24"/>
        </w:rPr>
      </w:pPr>
      <w:bookmarkStart w:id="24" w:name="_Toc500068143"/>
      <w:bookmarkStart w:id="25" w:name="_Toc485050421"/>
      <w:bookmarkStart w:id="26" w:name="_Toc485199464"/>
      <w:r>
        <w:rPr>
          <w:rFonts w:ascii="楷体" w:hAnsi="楷体" w:eastAsia="楷体"/>
          <w:color w:val="000000" w:themeColor="text1"/>
          <w:sz w:val="24"/>
          <w:szCs w:val="24"/>
        </w:rPr>
        <w:t>1-</w:t>
      </w:r>
      <w:r>
        <w:rPr>
          <w:rFonts w:ascii="楷体" w:hAnsi="楷体" w:eastAsia="楷体"/>
          <w:b w:val="0"/>
          <w:color w:val="000000" w:themeColor="text1"/>
          <w:sz w:val="24"/>
          <w:szCs w:val="24"/>
        </w:rPr>
        <w:t>9</w:t>
      </w:r>
      <w:r>
        <w:rPr>
          <w:rFonts w:ascii="楷体" w:hAnsi="楷体" w:eastAsia="楷体"/>
          <w:color w:val="000000" w:themeColor="text1"/>
          <w:sz w:val="24"/>
          <w:szCs w:val="24"/>
        </w:rPr>
        <w:t xml:space="preserve"> ※用fprintf()/fscanf()</w:t>
      </w:r>
      <w:bookmarkEnd w:id="24"/>
      <w:bookmarkEnd w:id="25"/>
      <w:bookmarkEnd w:id="26"/>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80"/>
          <w:kern w:val="0"/>
          <w:sz w:val="24"/>
          <w:szCs w:val="24"/>
        </w:rPr>
        <w:t>#include</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80"/>
          <w:kern w:val="0"/>
          <w:sz w:val="24"/>
          <w:szCs w:val="24"/>
        </w:rPr>
        <w:t>#include</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&lt;stdlib.h&gt;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80"/>
          <w:kern w:val="0"/>
          <w:sz w:val="24"/>
          <w:szCs w:val="24"/>
        </w:rPr>
        <w:t>#include</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&lt;errno.h&gt;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80"/>
          <w:kern w:val="0"/>
          <w:sz w:val="24"/>
          <w:szCs w:val="24"/>
        </w:rPr>
        <w:t>#define</w:t>
      </w:r>
      <w:r>
        <w:rPr>
          <w:rFonts w:ascii="楷体" w:hAnsi="楷体" w:eastAsia="楷体" w:cs="宋体"/>
          <w:color w:val="C0C0C0"/>
          <w:kern w:val="0"/>
          <w:sz w:val="24"/>
          <w:szCs w:val="24"/>
        </w:rPr>
        <w:t xml:space="preserve"> </w:t>
      </w:r>
      <w:r>
        <w:rPr>
          <w:rFonts w:ascii="楷体" w:hAnsi="楷体" w:eastAsia="楷体" w:cs="宋体"/>
          <w:color w:val="000080"/>
          <w:kern w:val="0"/>
          <w:sz w:val="24"/>
          <w:szCs w:val="24"/>
        </w:rPr>
        <w:t>FILE_PATH</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"./demo.txt"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文件路径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main(){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i=</w:t>
      </w:r>
      <w:r>
        <w:rPr>
          <w:rFonts w:ascii="楷体" w:hAnsi="楷体" w:eastAsia="楷体" w:cs="宋体"/>
          <w:color w:val="000080"/>
          <w:kern w:val="0"/>
          <w:sz w:val="24"/>
          <w:szCs w:val="24"/>
        </w:rPr>
        <w:t>20</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char</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name[</w:t>
      </w:r>
      <w:r>
        <w:rPr>
          <w:rFonts w:ascii="楷体" w:hAnsi="楷体" w:eastAsia="楷体" w:cs="宋体"/>
          <w:color w:val="000080"/>
          <w:kern w:val="0"/>
          <w:sz w:val="24"/>
          <w:szCs w:val="24"/>
        </w:rPr>
        <w:t>20</w:t>
      </w:r>
      <w:r>
        <w:rPr>
          <w:rFonts w:ascii="楷体" w:hAnsi="楷体" w:eastAsia="楷体" w:cs="宋体"/>
          <w:color w:val="000000"/>
          <w:kern w:val="0"/>
          <w:sz w:val="24"/>
          <w:szCs w:val="24"/>
        </w:rPr>
        <w:t>]=</w:t>
      </w:r>
      <w:r>
        <w:rPr>
          <w:rFonts w:ascii="楷体" w:hAnsi="楷体" w:eastAsia="楷体" w:cs="宋体"/>
          <w:color w:val="008000"/>
          <w:kern w:val="0"/>
          <w:sz w:val="24"/>
          <w:szCs w:val="24"/>
        </w:rPr>
        <w:t>"yang"</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姓名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age=</w:t>
      </w:r>
      <w:r>
        <w:rPr>
          <w:rFonts w:ascii="楷体" w:hAnsi="楷体" w:eastAsia="楷体" w:cs="宋体"/>
          <w:color w:val="000080"/>
          <w:kern w:val="0"/>
          <w:sz w:val="24"/>
          <w:szCs w:val="24"/>
        </w:rPr>
        <w:t>20</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年龄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studNo=</w:t>
      </w:r>
      <w:r>
        <w:rPr>
          <w:rFonts w:ascii="楷体" w:hAnsi="楷体" w:eastAsia="楷体" w:cs="宋体"/>
          <w:color w:val="000080"/>
          <w:kern w:val="0"/>
          <w:sz w:val="24"/>
          <w:szCs w:val="24"/>
        </w:rPr>
        <w:t>45454</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学号</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float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score=</w:t>
      </w:r>
      <w:r>
        <w:rPr>
          <w:rFonts w:ascii="楷体" w:hAnsi="楷体" w:eastAsia="楷体" w:cs="宋体"/>
          <w:color w:val="000080"/>
          <w:kern w:val="0"/>
          <w:sz w:val="24"/>
          <w:szCs w:val="24"/>
        </w:rPr>
        <w:t>222</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平均分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0080"/>
          <w:kern w:val="0"/>
          <w:sz w:val="24"/>
          <w:szCs w:val="24"/>
        </w:rPr>
        <w:t>FILE</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*fp;</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文件指针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判断文件是否能够正确创建/打开</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if</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(fp=fopen(</w:t>
      </w:r>
      <w:r>
        <w:rPr>
          <w:rFonts w:ascii="楷体" w:hAnsi="楷体" w:eastAsia="楷体" w:cs="宋体"/>
          <w:color w:val="000080"/>
          <w:kern w:val="0"/>
          <w:sz w:val="24"/>
          <w:szCs w:val="24"/>
        </w:rPr>
        <w:t>FILE_PATH</w:t>
      </w:r>
      <w:r>
        <w:rPr>
          <w:rFonts w:ascii="楷体" w:hAnsi="楷体" w:eastAsia="楷体" w:cs="宋体"/>
          <w:color w:val="000000"/>
          <w:kern w:val="0"/>
          <w:sz w:val="24"/>
          <w:szCs w:val="24"/>
        </w:rPr>
        <w:t>,</w:t>
      </w:r>
      <w:r>
        <w:rPr>
          <w:rFonts w:ascii="楷体" w:hAnsi="楷体" w:eastAsia="楷体" w:cs="宋体"/>
          <w:color w:val="008000"/>
          <w:kern w:val="0"/>
          <w:sz w:val="24"/>
          <w:szCs w:val="24"/>
        </w:rPr>
        <w:t>"wt+"</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0080"/>
          <w:kern w:val="0"/>
          <w:sz w:val="24"/>
          <w:szCs w:val="24"/>
        </w:rPr>
        <w:t>NULL</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perror(</w:t>
      </w:r>
      <w:r>
        <w:rPr>
          <w:rFonts w:ascii="楷体" w:hAnsi="楷体" w:eastAsia="楷体" w:cs="宋体"/>
          <w:color w:val="000080"/>
          <w:kern w:val="0"/>
          <w:sz w:val="24"/>
          <w:szCs w:val="24"/>
        </w:rPr>
        <w:t>FILE_PATH</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exit(</w:t>
      </w:r>
      <w:r>
        <w:rPr>
          <w:rFonts w:ascii="楷体" w:hAnsi="楷体" w:eastAsia="楷体" w:cs="宋体"/>
          <w:color w:val="000080"/>
          <w:kern w:val="0"/>
          <w:sz w:val="24"/>
          <w:szCs w:val="24"/>
        </w:rPr>
        <w:t>1</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从控制台输入学生信息并写入文件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"(please</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enter以空格分隔)：\n"</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8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scanf("%s</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%d</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%d</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%f",</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name,</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&amp;age,</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&amp;studNo,</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&amp;score);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while</w:t>
      </w:r>
      <w:r>
        <w:rPr>
          <w:rFonts w:ascii="楷体" w:hAnsi="楷体" w:eastAsia="楷体" w:cs="宋体"/>
          <w:color w:val="000000"/>
          <w:kern w:val="0"/>
          <w:sz w:val="24"/>
          <w:szCs w:val="24"/>
        </w:rPr>
        <w:t>(</w:t>
      </w:r>
      <w:r>
        <w:rPr>
          <w:rFonts w:ascii="楷体" w:hAnsi="楷体" w:eastAsia="楷体" w:cs="宋体"/>
          <w:color w:val="000080"/>
          <w:kern w:val="0"/>
          <w:sz w:val="24"/>
          <w:szCs w:val="24"/>
        </w:rPr>
        <w:t>1</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static</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age=</w:t>
      </w:r>
      <w:r>
        <w:rPr>
          <w:rFonts w:ascii="楷体" w:hAnsi="楷体" w:eastAsia="楷体" w:cs="宋体"/>
          <w:color w:val="000080"/>
          <w:kern w:val="0"/>
          <w:sz w:val="24"/>
          <w:szCs w:val="24"/>
        </w:rPr>
        <w:t>555</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studNo--;</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score--;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fprintf(fp,</w:t>
      </w:r>
      <w:r>
        <w:rPr>
          <w:rFonts w:ascii="楷体" w:hAnsi="楷体" w:eastAsia="楷体" w:cs="宋体"/>
          <w:color w:val="008000"/>
          <w:kern w:val="0"/>
          <w:sz w:val="24"/>
          <w:szCs w:val="24"/>
        </w:rPr>
        <w:t>"%s\t%d\t%d\t%f\n"</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name,</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age,</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studNo,</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score);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刷新缓冲区，将缓冲区的内容写入文件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fflush(fp);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重置文件内部位置指针，让位置指针指向文件开头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rewind(fp);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从文件中读取学生信息</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//printf("read</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file:\n");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while</w:t>
      </w:r>
      <w:r>
        <w:rPr>
          <w:rFonts w:ascii="楷体" w:hAnsi="楷体" w:eastAsia="楷体" w:cs="宋体"/>
          <w:color w:val="000000"/>
          <w:kern w:val="0"/>
          <w:sz w:val="24"/>
          <w:szCs w:val="24"/>
        </w:rPr>
        <w:t>(fscanf(fp,</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"%s\t%d\t%d\t%f"</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name,</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&amp;age,</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&amp;studNo,</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&amp;score)</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0080"/>
          <w:kern w:val="0"/>
          <w:sz w:val="24"/>
          <w:szCs w:val="24"/>
        </w:rPr>
        <w:t>EOF</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"%s</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%d</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%d</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%f\n"</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name,</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age,</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studNo,</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score);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if</w:t>
      </w:r>
      <w:r>
        <w:rPr>
          <w:rFonts w:ascii="楷体" w:hAnsi="楷体" w:eastAsia="楷体" w:cs="宋体"/>
          <w:color w:val="000000"/>
          <w:kern w:val="0"/>
          <w:sz w:val="24"/>
          <w:szCs w:val="24"/>
        </w:rPr>
        <w:t>(i&lt;</w:t>
      </w:r>
      <w:r>
        <w:rPr>
          <w:rFonts w:ascii="楷体" w:hAnsi="楷体" w:eastAsia="楷体" w:cs="宋体"/>
          <w:color w:val="000080"/>
          <w:kern w:val="0"/>
          <w:sz w:val="24"/>
          <w:szCs w:val="24"/>
        </w:rPr>
        <w:t>0</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break</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fclose(fp);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return</w:t>
      </w:r>
      <w:r>
        <w:rPr>
          <w:rFonts w:ascii="楷体" w:hAnsi="楷体" w:eastAsia="楷体" w:cs="宋体"/>
          <w:color w:val="C0C0C0"/>
          <w:kern w:val="0"/>
          <w:sz w:val="24"/>
          <w:szCs w:val="24"/>
        </w:rPr>
        <w:t xml:space="preserve"> </w:t>
      </w:r>
      <w:r>
        <w:rPr>
          <w:rFonts w:ascii="楷体" w:hAnsi="楷体" w:eastAsia="楷体" w:cs="宋体"/>
          <w:color w:val="000080"/>
          <w:kern w:val="0"/>
          <w:sz w:val="24"/>
          <w:szCs w:val="24"/>
        </w:rPr>
        <w:t>EXIT_SUCCESS</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00"/>
          <w:kern w:val="0"/>
          <w:sz w:val="24"/>
          <w:szCs w:val="24"/>
        </w:rPr>
        <w:t>}</w:t>
      </w:r>
    </w:p>
    <w:p>
      <w:pPr>
        <w:pStyle w:val="2"/>
        <w:spacing w:line="240" w:lineRule="auto"/>
        <w:rPr>
          <w:rFonts w:ascii="楷体" w:hAnsi="楷体" w:eastAsia="楷体"/>
          <w:bCs w:val="0"/>
          <w:color w:val="000000" w:themeColor="text1"/>
          <w:kern w:val="2"/>
          <w:sz w:val="24"/>
          <w:szCs w:val="24"/>
        </w:rPr>
      </w:pPr>
      <w:bookmarkStart w:id="27" w:name="_Toc500068144"/>
      <w:bookmarkStart w:id="28" w:name="_Toc485050422"/>
      <w:bookmarkStart w:id="29" w:name="_Toc485199465"/>
      <w:r>
        <w:rPr>
          <w:rFonts w:ascii="楷体" w:hAnsi="楷体" w:eastAsia="楷体"/>
          <w:bCs w:val="0"/>
          <w:color w:val="000000" w:themeColor="text1"/>
          <w:kern w:val="2"/>
          <w:sz w:val="24"/>
          <w:szCs w:val="24"/>
        </w:rPr>
        <w:t>1-10 ※用extern 存储类</w:t>
      </w:r>
      <w:bookmarkEnd w:id="27"/>
      <w:bookmarkEnd w:id="28"/>
      <w:bookmarkEnd w:id="29"/>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sz w:val="24"/>
          <w:szCs w:val="24"/>
        </w:rPr>
        <w:t>extern 修饰符通常用于当有</w:t>
      </w:r>
      <w:r>
        <w:rPr>
          <w:rFonts w:ascii="楷体" w:hAnsi="楷体" w:eastAsia="楷体"/>
          <w:b/>
          <w:color w:val="FF0000"/>
          <w:sz w:val="24"/>
          <w:szCs w:val="24"/>
        </w:rPr>
        <w:t>两个或多个文件共享相同的全局变量或函数</w:t>
      </w:r>
      <w:r>
        <w:rPr>
          <w:rFonts w:ascii="楷体" w:hAnsi="楷体" w:eastAsia="楷体"/>
          <w:sz w:val="24"/>
          <w:szCs w:val="24"/>
        </w:rPr>
        <w:t>的时候。</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b/>
          <w:sz w:val="24"/>
          <w:szCs w:val="24"/>
        </w:rPr>
      </w:pPr>
      <w:r>
        <w:rPr>
          <w:rFonts w:ascii="楷体" w:hAnsi="楷体" w:eastAsia="楷体"/>
          <w:b/>
          <w:sz w:val="24"/>
          <w:szCs w:val="24"/>
        </w:rPr>
        <w:t xml:space="preserve">如 extern_1.c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b/>
          <w:color w:val="FF0000"/>
          <w:kern w:val="0"/>
          <w:sz w:val="24"/>
          <w:szCs w:val="24"/>
        </w:rPr>
      </w:pPr>
      <w:r>
        <w:rPr>
          <w:rFonts w:ascii="楷体" w:hAnsi="楷体" w:eastAsia="楷体" w:cs="宋体"/>
          <w:b/>
          <w:color w:val="FF0000"/>
          <w:kern w:val="0"/>
          <w:sz w:val="24"/>
          <w:szCs w:val="24"/>
        </w:rPr>
        <w:t>extern void swap(int *a,int *b)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ab/>
      </w:r>
      <w:r>
        <w:rPr>
          <w:rFonts w:ascii="楷体" w:hAnsi="楷体" w:eastAsia="楷体" w:cs="宋体"/>
          <w:color w:val="000000"/>
          <w:kern w:val="0"/>
          <w:sz w:val="24"/>
          <w:szCs w:val="24"/>
        </w:rPr>
        <w:t>int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ab/>
      </w:r>
      <w:r>
        <w:rPr>
          <w:rFonts w:ascii="楷体" w:hAnsi="楷体" w:eastAsia="楷体" w:cs="宋体"/>
          <w:color w:val="000000"/>
          <w:kern w:val="0"/>
          <w:sz w:val="24"/>
          <w:szCs w:val="24"/>
        </w:rPr>
        <w:t xml:space="preserve"> c=*a;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ab/>
      </w:r>
      <w:r>
        <w:rPr>
          <w:rFonts w:ascii="楷体" w:hAnsi="楷体" w:eastAsia="楷体" w:cs="宋体"/>
          <w:color w:val="000000"/>
          <w:kern w:val="0"/>
          <w:sz w:val="24"/>
          <w:szCs w:val="24"/>
        </w:rPr>
        <w:t>*a=*b;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ab/>
      </w:r>
      <w:r>
        <w:rPr>
          <w:rFonts w:ascii="楷体" w:hAnsi="楷体" w:eastAsia="楷体" w:cs="宋体"/>
          <w:color w:val="000000"/>
          <w:kern w:val="0"/>
          <w:sz w:val="24"/>
          <w:szCs w:val="24"/>
        </w:rPr>
        <w:t>*b=c;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b/>
          <w:sz w:val="24"/>
          <w:szCs w:val="24"/>
        </w:rPr>
      </w:pPr>
      <w:r>
        <w:rPr>
          <w:rFonts w:ascii="楷体" w:hAnsi="楷体" w:eastAsia="楷体"/>
          <w:b/>
          <w:sz w:val="24"/>
          <w:szCs w:val="24"/>
        </w:rPr>
        <w:t>如extern_2.c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int main()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ab/>
      </w:r>
      <w:r>
        <w:rPr>
          <w:rFonts w:ascii="楷体" w:hAnsi="楷体" w:eastAsia="楷体" w:cs="宋体"/>
          <w:color w:val="000000"/>
          <w:kern w:val="0"/>
          <w:sz w:val="24"/>
          <w:szCs w:val="24"/>
        </w:rPr>
        <w:t>int i=0,h=99999;</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printf("before i=  %d\t h= %d\n",i,h);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b/>
          <w:color w:val="000000"/>
          <w:kern w:val="0"/>
          <w:sz w:val="24"/>
          <w:szCs w:val="24"/>
        </w:rPr>
      </w:pPr>
      <w:r>
        <w:rPr>
          <w:rFonts w:ascii="楷体" w:hAnsi="楷体" w:eastAsia="楷体" w:cs="宋体"/>
          <w:color w:val="000000"/>
          <w:kern w:val="0"/>
          <w:sz w:val="24"/>
          <w:szCs w:val="24"/>
        </w:rPr>
        <w:tab/>
      </w:r>
      <w:r>
        <w:rPr>
          <w:rFonts w:ascii="楷体" w:hAnsi="楷体" w:eastAsia="楷体" w:cs="宋体"/>
          <w:b/>
          <w:color w:val="FF0000"/>
          <w:kern w:val="0"/>
          <w:sz w:val="24"/>
          <w:szCs w:val="24"/>
        </w:rPr>
        <w:t>swap(&amp;i,&amp;h);//能使用其他文件的函数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printf("after i=  %d\t h= %d\n",i,h);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ab/>
      </w:r>
      <w:r>
        <w:rPr>
          <w:rFonts w:ascii="楷体" w:hAnsi="楷体" w:eastAsia="楷体" w:cs="宋体"/>
          <w:color w:val="000000"/>
          <w:kern w:val="0"/>
          <w:sz w:val="24"/>
          <w:szCs w:val="24"/>
        </w:rPr>
        <w:t>return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输出：before i=  0</w:t>
      </w:r>
      <w:r>
        <w:rPr>
          <w:rFonts w:ascii="楷体" w:hAnsi="楷体" w:eastAsia="楷体" w:cs="宋体"/>
          <w:color w:val="000000"/>
          <w:kern w:val="0"/>
          <w:sz w:val="24"/>
          <w:szCs w:val="24"/>
        </w:rPr>
        <w:tab/>
      </w:r>
      <w:r>
        <w:rPr>
          <w:rFonts w:ascii="楷体" w:hAnsi="楷体" w:eastAsia="楷体" w:cs="宋体"/>
          <w:color w:val="000000"/>
          <w:kern w:val="0"/>
          <w:sz w:val="24"/>
          <w:szCs w:val="24"/>
        </w:rPr>
        <w:t xml:space="preserve"> h= 99999</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left"/>
        <w:rPr>
          <w:rFonts w:ascii="楷体" w:hAnsi="楷体" w:eastAsia="楷体" w:cs="宋体"/>
          <w:color w:val="000000"/>
          <w:kern w:val="0"/>
          <w:sz w:val="24"/>
          <w:szCs w:val="24"/>
        </w:rPr>
      </w:pPr>
      <w:r>
        <w:rPr>
          <w:rFonts w:ascii="楷体" w:hAnsi="楷体" w:eastAsia="楷体" w:cs="宋体"/>
          <w:color w:val="000000"/>
          <w:kern w:val="0"/>
          <w:sz w:val="24"/>
          <w:szCs w:val="24"/>
        </w:rPr>
        <w:t>after i=  99999</w:t>
      </w:r>
      <w:r>
        <w:rPr>
          <w:rFonts w:ascii="楷体" w:hAnsi="楷体" w:eastAsia="楷体" w:cs="宋体"/>
          <w:color w:val="000000"/>
          <w:kern w:val="0"/>
          <w:sz w:val="24"/>
          <w:szCs w:val="24"/>
        </w:rPr>
        <w:tab/>
      </w:r>
      <w:r>
        <w:rPr>
          <w:rFonts w:ascii="楷体" w:hAnsi="楷体" w:eastAsia="楷体" w:cs="宋体"/>
          <w:color w:val="000000"/>
          <w:kern w:val="0"/>
          <w:sz w:val="24"/>
          <w:szCs w:val="24"/>
        </w:rPr>
        <w:t xml:space="preserve"> h= 0</w:t>
      </w:r>
    </w:p>
    <w:p>
      <w:pPr>
        <w:pStyle w:val="2"/>
        <w:spacing w:line="240" w:lineRule="auto"/>
        <w:rPr>
          <w:rFonts w:ascii="楷体" w:hAnsi="楷体" w:eastAsia="楷体"/>
          <w:bCs w:val="0"/>
          <w:color w:val="000000" w:themeColor="text1"/>
          <w:kern w:val="2"/>
          <w:sz w:val="24"/>
          <w:szCs w:val="24"/>
        </w:rPr>
      </w:pPr>
      <w:bookmarkStart w:id="30" w:name="_Toc500068145"/>
      <w:bookmarkStart w:id="31" w:name="_Toc485199466"/>
      <w:bookmarkStart w:id="32" w:name="_Toc485050423"/>
      <w:r>
        <w:rPr>
          <w:rFonts w:ascii="楷体" w:hAnsi="楷体" w:eastAsia="楷体"/>
          <w:bCs w:val="0"/>
          <w:color w:val="000000" w:themeColor="text1"/>
          <w:kern w:val="2"/>
          <w:sz w:val="24"/>
          <w:szCs w:val="24"/>
        </w:rPr>
        <w:t>1-11 ※大端小端判断</w:t>
      </w:r>
      <w:bookmarkEnd w:id="30"/>
      <w:bookmarkEnd w:id="31"/>
      <w:bookmarkEnd w:id="32"/>
    </w:p>
    <w:p>
      <w:pPr>
        <w:widowControl/>
        <w:jc w:val="left"/>
        <w:rPr>
          <w:rFonts w:ascii="楷体" w:hAnsi="楷体" w:eastAsia="楷体" w:cs="宋体"/>
          <w:kern w:val="0"/>
          <w:sz w:val="24"/>
          <w:szCs w:val="24"/>
        </w:rPr>
      </w:pPr>
      <w:r>
        <w:rPr>
          <w:rFonts w:ascii="楷体" w:hAnsi="楷体" w:eastAsia="楷体" w:cs="宋体"/>
          <w:bCs/>
          <w:kern w:val="0"/>
          <w:sz w:val="24"/>
          <w:szCs w:val="24"/>
        </w:rPr>
        <w:t>大</w:t>
      </w:r>
      <w:r>
        <w:rPr>
          <w:rFonts w:ascii="楷体" w:hAnsi="楷体" w:eastAsia="楷体" w:cs="宋体"/>
          <w:kern w:val="0"/>
          <w:sz w:val="24"/>
          <w:szCs w:val="24"/>
        </w:rPr>
        <w:t>端模式：是指数据的高字节保存在内存的低地址中，而数据的低字节保存在内存的高地址端。</w:t>
      </w:r>
    </w:p>
    <w:p>
      <w:pPr>
        <w:widowControl/>
        <w:jc w:val="left"/>
        <w:rPr>
          <w:rFonts w:ascii="楷体" w:hAnsi="楷体" w:eastAsia="楷体" w:cs="宋体"/>
          <w:bCs/>
          <w:kern w:val="0"/>
          <w:sz w:val="24"/>
          <w:szCs w:val="24"/>
        </w:rPr>
      </w:pPr>
      <w:r>
        <w:rPr>
          <w:rFonts w:ascii="楷体" w:hAnsi="楷体" w:eastAsia="楷体" w:cs="宋体"/>
          <w:bCs/>
          <w:kern w:val="0"/>
          <w:sz w:val="24"/>
          <w:szCs w:val="24"/>
        </w:rPr>
        <w:t>小端模式，是指数据的高字节保存在内存的高地址中，低位字节保存在在内存的低地址端。</w:t>
      </w:r>
    </w:p>
    <w:p>
      <w:pPr>
        <w:widowControl/>
        <w:jc w:val="left"/>
        <w:rPr>
          <w:rFonts w:ascii="楷体" w:hAnsi="楷体" w:eastAsia="楷体" w:cs="宋体"/>
          <w:bCs/>
          <w:kern w:val="0"/>
          <w:sz w:val="24"/>
          <w:szCs w:val="24"/>
        </w:rPr>
      </w:pPr>
      <w:r>
        <w:rPr>
          <w:rFonts w:ascii="楷体" w:hAnsi="楷体" w:eastAsia="楷体" w:cs="宋体"/>
          <w:bCs/>
          <w:kern w:val="0"/>
          <w:sz w:val="24"/>
          <w:szCs w:val="24"/>
        </w:rPr>
        <w:t>intel芯片是小端(修改分区表时要注意)，</w:t>
      </w:r>
      <w:r>
        <w:rPr>
          <w:rFonts w:ascii="楷体" w:hAnsi="楷体" w:eastAsia="楷体" w:cs="宋体"/>
          <w:b/>
          <w:bCs/>
          <w:color w:val="FF0000"/>
          <w:kern w:val="0"/>
          <w:sz w:val="24"/>
          <w:szCs w:val="24"/>
        </w:rPr>
        <w:t>单片机一般为大端</w:t>
      </w:r>
      <w:r>
        <w:drawing>
          <wp:inline distT="0" distB="0" distL="0" distR="0">
            <wp:extent cx="5273675" cy="2362200"/>
            <wp:effectExtent l="0" t="0" r="0" b="0"/>
            <wp:docPr id="1" name="Picture 1" descr="http://images.cnitblog.com/blog/228024/201306/08153946-05d0c7f220ec42da8f854f37c9719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mages.cnitblog.com/blog/228024/201306/08153946-05d0c7f220ec42da8f854f37c9719947.png"/>
                    <pic:cNvPicPr>
                      <a:picLocks noChangeAspect="1" noChangeArrowheads="1"/>
                    </pic:cNvPicPr>
                  </pic:nvPicPr>
                  <pic:blipFill>
                    <a:blip r:embed="rId5"/>
                    <a:stretch>
                      <a:fillRect/>
                    </a:stretch>
                  </pic:blipFill>
                  <pic:spPr>
                    <a:xfrm>
                      <a:off x="0" y="0"/>
                      <a:ext cx="5273675" cy="2362200"/>
                    </a:xfrm>
                    <a:prstGeom prst="rect">
                      <a:avLst/>
                    </a:prstGeom>
                  </pic:spPr>
                </pic:pic>
              </a:graphicData>
            </a:graphic>
          </wp:inline>
        </w:drawing>
      </w:r>
    </w:p>
    <w:p>
      <w:pPr>
        <w:rPr>
          <w:rFonts w:ascii="楷体" w:hAnsi="楷体" w:eastAsia="楷体"/>
          <w:bCs/>
          <w:color w:val="000000" w:themeColor="text1"/>
          <w:sz w:val="24"/>
          <w:szCs w:val="24"/>
        </w:rPr>
      </w:pPr>
      <w:r>
        <w:rPr>
          <w:rFonts w:ascii="楷体" w:hAnsi="楷体" w:eastAsia="楷体"/>
          <w:color w:val="000000" w:themeColor="text1"/>
          <w:sz w:val="24"/>
          <w:szCs w:val="24"/>
        </w:rPr>
        <w:t>编程检测：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80"/>
          <w:kern w:val="0"/>
          <w:sz w:val="24"/>
          <w:szCs w:val="24"/>
        </w:rPr>
        <w:t>#include</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check()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union</w:t>
      </w:r>
      <w:r>
        <w:rPr>
          <w:rFonts w:ascii="楷体" w:hAnsi="楷体" w:eastAsia="楷体" w:cs="宋体"/>
          <w:color w:val="C0C0C0"/>
          <w:kern w:val="0"/>
          <w:sz w:val="24"/>
          <w:szCs w:val="24"/>
        </w:rPr>
        <w:t xml:space="preserve"> </w:t>
      </w:r>
      <w:r>
        <w:rPr>
          <w:rFonts w:ascii="楷体" w:hAnsi="楷体" w:eastAsia="楷体" w:cs="宋体"/>
          <w:color w:val="800080"/>
          <w:kern w:val="0"/>
          <w:sz w:val="24"/>
          <w:szCs w:val="24"/>
        </w:rPr>
        <w:t xml:space="preserve">UN  //union是共享内存的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char</w:t>
      </w:r>
      <w:r>
        <w:rPr>
          <w:rFonts w:ascii="楷体" w:hAnsi="楷体" w:eastAsia="楷体" w:cs="宋体"/>
          <w:color w:val="C0C0C0"/>
          <w:kern w:val="0"/>
          <w:sz w:val="24"/>
          <w:szCs w:val="24"/>
        </w:rPr>
        <w:t xml:space="preserve"> </w:t>
      </w:r>
      <w:r>
        <w:rPr>
          <w:rFonts w:ascii="楷体" w:hAnsi="楷体" w:eastAsia="楷体" w:cs="宋体"/>
          <w:color w:val="800000"/>
          <w:kern w:val="0"/>
          <w:sz w:val="24"/>
          <w:szCs w:val="24"/>
        </w:rPr>
        <w:t>c</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800000"/>
          <w:kern w:val="0"/>
          <w:sz w:val="24"/>
          <w:szCs w:val="24"/>
        </w:rPr>
        <w:t>i</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}un;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un.</w:t>
      </w:r>
      <w:r>
        <w:rPr>
          <w:rFonts w:ascii="楷体" w:hAnsi="楷体" w:eastAsia="楷体" w:cs="宋体"/>
          <w:color w:val="800000"/>
          <w:kern w:val="0"/>
          <w:sz w:val="24"/>
          <w:szCs w:val="24"/>
        </w:rPr>
        <w:t>i</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0080"/>
          <w:kern w:val="0"/>
          <w:sz w:val="24"/>
          <w:szCs w:val="24"/>
        </w:rPr>
        <w:t>1</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return</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un.</w:t>
      </w:r>
      <w:r>
        <w:rPr>
          <w:rFonts w:ascii="楷体" w:hAnsi="楷体" w:eastAsia="楷体" w:cs="宋体"/>
          <w:color w:val="800000"/>
          <w:kern w:val="0"/>
          <w:sz w:val="24"/>
          <w:szCs w:val="24"/>
        </w:rPr>
        <w:t>c</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main(</w:t>
      </w:r>
      <w:r>
        <w:rPr>
          <w:rFonts w:ascii="楷体" w:hAnsi="楷体" w:eastAsia="楷体" w:cs="宋体"/>
          <w:color w:val="808000"/>
          <w:kern w:val="0"/>
          <w:sz w:val="24"/>
          <w:szCs w:val="24"/>
        </w:rPr>
        <w:t>void</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if</w:t>
      </w:r>
      <w:r>
        <w:rPr>
          <w:rFonts w:ascii="楷体" w:hAnsi="楷体" w:eastAsia="楷体" w:cs="宋体"/>
          <w:color w:val="000000"/>
          <w:kern w:val="0"/>
          <w:sz w:val="24"/>
          <w:szCs w:val="24"/>
        </w:rPr>
        <w:t>(check()==</w:t>
      </w:r>
      <w:r>
        <w:rPr>
          <w:rFonts w:ascii="楷体" w:hAnsi="楷体" w:eastAsia="楷体" w:cs="宋体"/>
          <w:color w:val="000080"/>
          <w:kern w:val="0"/>
          <w:sz w:val="24"/>
          <w:szCs w:val="24"/>
        </w:rPr>
        <w:t>1</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"little\n"</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"big\n"</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return</w:t>
      </w:r>
      <w:r>
        <w:rPr>
          <w:rFonts w:ascii="楷体" w:hAnsi="楷体" w:eastAsia="楷体" w:cs="宋体"/>
          <w:color w:val="C0C0C0"/>
          <w:kern w:val="0"/>
          <w:sz w:val="24"/>
          <w:szCs w:val="24"/>
        </w:rPr>
        <w:t xml:space="preserve"> </w:t>
      </w:r>
      <w:r>
        <w:rPr>
          <w:rFonts w:ascii="楷体" w:hAnsi="楷体" w:eastAsia="楷体" w:cs="宋体"/>
          <w:color w:val="000080"/>
          <w:kern w:val="0"/>
          <w:sz w:val="24"/>
          <w:szCs w:val="24"/>
        </w:rPr>
        <w:t>0</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00"/>
          <w:kern w:val="0"/>
          <w:sz w:val="24"/>
          <w:szCs w:val="24"/>
        </w:rPr>
        <w:t>}</w:t>
      </w:r>
    </w:p>
    <w:p>
      <w:pPr>
        <w:pStyle w:val="2"/>
        <w:spacing w:line="240" w:lineRule="auto"/>
        <w:rPr>
          <w:rFonts w:ascii="楷体" w:hAnsi="楷体" w:eastAsia="楷体"/>
          <w:color w:val="000000"/>
          <w:sz w:val="24"/>
          <w:szCs w:val="24"/>
        </w:rPr>
      </w:pPr>
      <w:bookmarkStart w:id="33" w:name="_Toc485199467"/>
      <w:bookmarkStart w:id="34" w:name="_Toc500068146"/>
      <w:bookmarkStart w:id="35" w:name="_Toc485050424"/>
      <w:r>
        <w:rPr>
          <w:rFonts w:ascii="楷体" w:hAnsi="楷体" w:eastAsia="楷体"/>
          <w:color w:val="000000"/>
          <w:sz w:val="24"/>
          <w:szCs w:val="24"/>
        </w:rPr>
        <w:t>1-12 ※Linux命令 set</w:t>
      </w:r>
      <w:bookmarkEnd w:id="33"/>
      <w:bookmarkEnd w:id="34"/>
      <w:bookmarkEnd w:id="35"/>
    </w:p>
    <w:p>
      <w:pPr>
        <w:widowControl/>
        <w:jc w:val="left"/>
        <w:rPr>
          <w:rFonts w:ascii="楷体" w:hAnsi="楷体" w:eastAsia="楷体" w:cs="宋体"/>
          <w:color w:val="0000FF"/>
          <w:kern w:val="0"/>
          <w:sz w:val="24"/>
          <w:szCs w:val="24"/>
          <w:u w:val="single"/>
        </w:rPr>
      </w:pPr>
      <w:r>
        <w:rPr>
          <w:rFonts w:ascii="楷体" w:hAnsi="楷体" w:eastAsia="楷体" w:cs="宋体"/>
          <w:kern w:val="0"/>
          <w:sz w:val="24"/>
          <w:szCs w:val="24"/>
        </w:rPr>
        <w:t>作用主要是</w:t>
      </w:r>
      <w:r>
        <w:rPr>
          <w:rFonts w:ascii="楷体" w:hAnsi="楷体" w:eastAsia="楷体" w:cs="宋体"/>
          <w:b/>
          <w:color w:val="FF0000"/>
          <w:kern w:val="0"/>
          <w:sz w:val="24"/>
          <w:szCs w:val="24"/>
        </w:rPr>
        <w:t>显示系统中已经存在的shell变量</w:t>
      </w:r>
      <w:r>
        <w:rPr>
          <w:rFonts w:ascii="楷体" w:hAnsi="楷体" w:eastAsia="楷体" w:cs="宋体"/>
          <w:kern w:val="0"/>
          <w:sz w:val="24"/>
          <w:szCs w:val="24"/>
        </w:rPr>
        <w:t>，以及</w:t>
      </w:r>
      <w:r>
        <w:rPr>
          <w:rFonts w:ascii="楷体" w:hAnsi="楷体" w:eastAsia="楷体" w:cs="宋体"/>
          <w:b/>
          <w:color w:val="FF0000"/>
          <w:kern w:val="0"/>
          <w:sz w:val="24"/>
          <w:szCs w:val="24"/>
        </w:rPr>
        <w:t>设置shell变量的新变量值。</w:t>
      </w:r>
      <w:r>
        <w:rPr>
          <w:rFonts w:ascii="楷体" w:hAnsi="楷体" w:eastAsia="楷体" w:cs="宋体"/>
          <w:kern w:val="0"/>
          <w:sz w:val="24"/>
          <w:szCs w:val="24"/>
        </w:rPr>
        <w:t>使用set更改shell特性时，符号"+"和"-"的作用分别是打开和关闭指定的模式</w:t>
      </w:r>
      <w:r>
        <w:rPr>
          <w:rFonts w:ascii="楷体" w:hAnsi="楷体" w:eastAsia="楷体" w:cs="宋体"/>
          <w:kern w:val="0"/>
          <w:sz w:val="24"/>
          <w:szCs w:val="24"/>
        </w:rPr>
        <w:br w:type="textWrapping"/>
      </w:r>
      <w:r>
        <w:rPr>
          <w:rFonts w:ascii="楷体" w:hAnsi="楷体" w:eastAsia="楷体" w:cs="宋体"/>
          <w:kern w:val="0"/>
          <w:sz w:val="24"/>
          <w:szCs w:val="24"/>
        </w:rPr>
        <w:t xml:space="preserve">来自: </w:t>
      </w:r>
      <w:r>
        <w:fldChar w:fldCharType="begin"/>
      </w:r>
      <w:r>
        <w:instrText xml:space="preserve"> HYPERLINK "http://man.linuxde.net/set" \h </w:instrText>
      </w:r>
      <w:r>
        <w:fldChar w:fldCharType="separate"/>
      </w:r>
      <w:r>
        <w:rPr>
          <w:rStyle w:val="63"/>
          <w:rFonts w:ascii="楷体" w:hAnsi="楷体" w:eastAsia="楷体" w:cs="宋体"/>
          <w:color w:val="0000FF"/>
          <w:kern w:val="0"/>
          <w:sz w:val="24"/>
          <w:szCs w:val="24"/>
          <w:u w:val="single"/>
        </w:rPr>
        <w:t>http://man.linuxde.net/set</w:t>
      </w:r>
      <w:r>
        <w:rPr>
          <w:rStyle w:val="63"/>
          <w:rFonts w:ascii="楷体" w:hAnsi="楷体" w:eastAsia="楷体" w:cs="宋体"/>
          <w:color w:val="0000FF"/>
          <w:kern w:val="0"/>
          <w:sz w:val="24"/>
          <w:szCs w:val="24"/>
          <w:u w:val="single"/>
        </w:rPr>
        <w:fldChar w:fldCharType="end"/>
      </w:r>
    </w:p>
    <w:p>
      <w:pPr>
        <w:widowControl/>
        <w:jc w:val="left"/>
        <w:rPr>
          <w:rFonts w:ascii="楷体" w:hAnsi="楷体" w:eastAsia="楷体" w:cs="宋体"/>
          <w:bCs/>
          <w:kern w:val="0"/>
          <w:sz w:val="24"/>
          <w:szCs w:val="24"/>
        </w:rPr>
      </w:pPr>
      <w:r>
        <w:rPr>
          <w:rFonts w:ascii="楷体" w:hAnsi="楷体" w:eastAsia="楷体" w:cs="宋体"/>
          <w:b/>
          <w:bCs/>
          <w:kern w:val="0"/>
          <w:sz w:val="24"/>
          <w:szCs w:val="24"/>
        </w:rPr>
        <w:t>set 用来显示本地变量</w:t>
      </w:r>
      <w:r>
        <w:rPr>
          <w:rFonts w:ascii="楷体" w:hAnsi="楷体" w:eastAsia="楷体" w:cs="宋体"/>
          <w:bCs/>
          <w:kern w:val="0"/>
          <w:sz w:val="24"/>
          <w:szCs w:val="24"/>
        </w:rPr>
        <w:br w:type="textWrapping"/>
      </w:r>
      <w:r>
        <w:rPr>
          <w:rFonts w:ascii="楷体" w:hAnsi="楷体" w:eastAsia="楷体" w:cs="宋体"/>
          <w:bCs/>
          <w:kern w:val="0"/>
          <w:sz w:val="24"/>
          <w:szCs w:val="24"/>
        </w:rPr>
        <w:t>env 用来显示环境变量</w:t>
      </w:r>
      <w:r>
        <w:rPr>
          <w:rFonts w:ascii="楷体" w:hAnsi="楷体" w:eastAsia="楷体" w:cs="宋体"/>
          <w:bCs/>
          <w:kern w:val="0"/>
          <w:sz w:val="24"/>
          <w:szCs w:val="24"/>
        </w:rPr>
        <w:br w:type="textWrapping"/>
      </w:r>
      <w:r>
        <w:rPr>
          <w:rFonts w:ascii="楷体" w:hAnsi="楷体" w:eastAsia="楷体" w:cs="宋体"/>
          <w:bCs/>
          <w:kern w:val="0"/>
          <w:sz w:val="24"/>
          <w:szCs w:val="24"/>
        </w:rPr>
        <w:t>export 用来显示和设置环境变量s</w:t>
      </w:r>
    </w:p>
    <w:p>
      <w:pPr>
        <w:widowControl/>
        <w:jc w:val="left"/>
        <w:rPr>
          <w:rFonts w:ascii="楷体" w:hAnsi="楷体" w:eastAsia="楷体" w:cs="宋体"/>
          <w:bCs/>
          <w:kern w:val="0"/>
          <w:sz w:val="24"/>
          <w:szCs w:val="24"/>
        </w:rPr>
      </w:pPr>
      <w:r>
        <w:rPr>
          <w:rFonts w:ascii="楷体" w:hAnsi="楷体" w:eastAsia="楷体" w:cs="宋体"/>
          <w:bCs/>
          <w:kern w:val="0"/>
          <w:sz w:val="24"/>
          <w:szCs w:val="24"/>
        </w:rPr>
        <w:t>set 显示当前shell的变量，包括当前用户的变量</w:t>
      </w:r>
      <w:r>
        <w:rPr>
          <w:rFonts w:ascii="楷体" w:hAnsi="楷体" w:eastAsia="楷体" w:cs="宋体"/>
          <w:bCs/>
          <w:kern w:val="0"/>
          <w:sz w:val="24"/>
          <w:szCs w:val="24"/>
        </w:rPr>
        <w:br w:type="textWrapping"/>
      </w:r>
      <w:r>
        <w:rPr>
          <w:rFonts w:ascii="楷体" w:hAnsi="楷体" w:eastAsia="楷体" w:cs="宋体"/>
          <w:bCs/>
          <w:kern w:val="0"/>
          <w:sz w:val="24"/>
          <w:szCs w:val="24"/>
        </w:rPr>
        <w:t>env 显示当前用户的变量</w:t>
      </w:r>
      <w:r>
        <w:rPr>
          <w:rFonts w:ascii="楷体" w:hAnsi="楷体" w:eastAsia="楷体" w:cs="宋体"/>
          <w:bCs/>
          <w:kern w:val="0"/>
          <w:sz w:val="24"/>
          <w:szCs w:val="24"/>
        </w:rPr>
        <w:br w:type="textWrapping"/>
      </w:r>
      <w:r>
        <w:rPr>
          <w:rFonts w:ascii="楷体" w:hAnsi="楷体" w:eastAsia="楷体" w:cs="宋体"/>
          <w:bCs/>
          <w:kern w:val="0"/>
          <w:sz w:val="24"/>
          <w:szCs w:val="24"/>
        </w:rPr>
        <w:t>export 显示当前导出成用户变量的shell变量</w:t>
      </w:r>
    </w:p>
    <w:p>
      <w:pPr>
        <w:widowControl/>
        <w:jc w:val="left"/>
        <w:rPr>
          <w:rFonts w:ascii="楷体" w:hAnsi="楷体" w:eastAsia="楷体" w:cs="宋体"/>
          <w:bCs/>
          <w:kern w:val="0"/>
          <w:sz w:val="24"/>
          <w:szCs w:val="24"/>
        </w:rPr>
      </w:pPr>
      <w:r>
        <w:rPr>
          <w:rFonts w:ascii="楷体" w:hAnsi="楷体" w:eastAsia="楷体" w:cs="宋体"/>
          <w:bCs/>
          <w:kern w:val="0"/>
          <w:sz w:val="24"/>
          <w:szCs w:val="24"/>
        </w:rPr>
        <w:t>每个shell有自己特有的变量（set）显示的变量</w:t>
      </w:r>
    </w:p>
    <w:p>
      <w:pPr>
        <w:widowControl/>
        <w:jc w:val="left"/>
        <w:rPr>
          <w:rFonts w:ascii="楷体" w:hAnsi="楷体" w:eastAsia="楷体" w:cs="宋体"/>
          <w:b/>
          <w:bCs/>
          <w:kern w:val="0"/>
          <w:sz w:val="24"/>
          <w:szCs w:val="24"/>
        </w:rPr>
      </w:pPr>
      <w:r>
        <w:rPr>
          <w:rFonts w:ascii="楷体" w:hAnsi="楷体" w:eastAsia="楷体" w:cs="宋体"/>
          <w:b/>
          <w:bCs/>
          <w:kern w:val="0"/>
          <w:sz w:val="24"/>
          <w:szCs w:val="24"/>
        </w:rPr>
        <w:t>为当前终端设置代理：</w:t>
      </w:r>
    </w:p>
    <w:p>
      <w:pPr>
        <w:widowControl/>
        <w:jc w:val="left"/>
        <w:rPr>
          <w:rFonts w:ascii="楷体" w:hAnsi="楷体" w:eastAsia="楷体" w:cs="宋体"/>
          <w:b/>
          <w:bCs/>
          <w:kern w:val="0"/>
          <w:sz w:val="24"/>
          <w:szCs w:val="24"/>
        </w:rPr>
      </w:pPr>
      <w:r>
        <w:rPr>
          <w:rFonts w:ascii="楷体" w:hAnsi="楷体" w:eastAsia="楷体" w:cs="宋体"/>
          <w:b/>
          <w:bCs/>
          <w:kern w:val="0"/>
          <w:sz w:val="24"/>
          <w:szCs w:val="24"/>
        </w:rPr>
        <w:t>vim ~/.bashrc</w:t>
      </w:r>
    </w:p>
    <w:p>
      <w:pPr>
        <w:widowControl/>
        <w:jc w:val="left"/>
        <w:rPr>
          <w:rFonts w:ascii="楷体" w:hAnsi="楷体" w:eastAsia="楷体" w:cs="宋体"/>
          <w:bCs/>
          <w:kern w:val="0"/>
          <w:sz w:val="24"/>
          <w:szCs w:val="24"/>
        </w:rPr>
      </w:pPr>
      <w:r>
        <w:rPr>
          <w:rFonts w:ascii="楷体" w:hAnsi="楷体" w:eastAsia="楷体" w:cs="宋体"/>
          <w:bCs/>
          <w:kern w:val="0"/>
          <w:sz w:val="24"/>
          <w:szCs w:val="24"/>
        </w:rPr>
        <w:t>export http_proxy=http://10.1.71.246:2468</w:t>
      </w:r>
    </w:p>
    <w:p>
      <w:pPr>
        <w:widowControl/>
        <w:jc w:val="left"/>
        <w:rPr>
          <w:rFonts w:ascii="楷体" w:hAnsi="楷体" w:eastAsia="楷体" w:cs="宋体"/>
          <w:bCs/>
          <w:kern w:val="0"/>
          <w:sz w:val="24"/>
          <w:szCs w:val="24"/>
        </w:rPr>
      </w:pPr>
    </w:p>
    <w:p>
      <w:pPr>
        <w:pStyle w:val="2"/>
        <w:spacing w:line="240" w:lineRule="auto"/>
        <w:rPr>
          <w:rFonts w:ascii="楷体" w:hAnsi="楷体" w:eastAsia="楷体"/>
          <w:color w:val="000000"/>
          <w:sz w:val="24"/>
          <w:szCs w:val="24"/>
        </w:rPr>
      </w:pPr>
      <w:bookmarkStart w:id="36" w:name="_Toc500068147"/>
      <w:r>
        <w:rPr>
          <w:rFonts w:ascii="楷体" w:hAnsi="楷体" w:eastAsia="楷体"/>
          <w:color w:val="000000"/>
          <w:sz w:val="24"/>
          <w:szCs w:val="24"/>
        </w:rPr>
        <w:t>1-13 ※Linux命令 man 1,2,3..</w:t>
      </w:r>
      <w:bookmarkEnd w:id="36"/>
    </w:p>
    <w:p>
      <w:pPr>
        <w:rPr>
          <w:rFonts w:ascii="楷体" w:hAnsi="楷体" w:eastAsia="楷体" w:cs="Arial"/>
          <w:color w:val="454545"/>
          <w:kern w:val="0"/>
          <w:sz w:val="24"/>
          <w:szCs w:val="24"/>
        </w:rPr>
      </w:pPr>
      <w:r>
        <w:rPr>
          <w:rFonts w:ascii="楷体" w:hAnsi="楷体" w:eastAsia="楷体" w:cs="Arial"/>
          <w:color w:val="454545"/>
          <w:kern w:val="0"/>
          <w:sz w:val="24"/>
          <w:szCs w:val="24"/>
        </w:rPr>
        <w:t>1、standard command （标准命令）</w:t>
      </w:r>
    </w:p>
    <w:p>
      <w:pPr>
        <w:rPr>
          <w:rFonts w:ascii="楷体" w:hAnsi="楷体" w:eastAsia="楷体"/>
          <w:sz w:val="24"/>
          <w:szCs w:val="24"/>
        </w:rPr>
      </w:pPr>
      <w:r>
        <w:rPr>
          <w:rFonts w:ascii="楷体" w:hAnsi="楷体" w:eastAsia="楷体" w:cs="Arial"/>
          <w:b/>
          <w:color w:val="FF0000"/>
          <w:kern w:val="0"/>
          <w:sz w:val="24"/>
          <w:szCs w:val="24"/>
        </w:rPr>
        <w:t>2、System calls （系统调用）</w:t>
      </w:r>
      <w:r>
        <w:rPr>
          <w:rFonts w:ascii="楷体" w:hAnsi="楷体" w:eastAsia="楷体" w:cs="Arial"/>
          <w:b/>
          <w:color w:val="FF0000"/>
          <w:kern w:val="0"/>
          <w:sz w:val="24"/>
          <w:szCs w:val="24"/>
        </w:rPr>
        <w:br w:type="textWrapping"/>
      </w:r>
      <w:r>
        <w:rPr>
          <w:rFonts w:ascii="楷体" w:hAnsi="楷体" w:eastAsia="楷体" w:cs="Arial"/>
          <w:b/>
          <w:color w:val="FF0000"/>
          <w:kern w:val="0"/>
          <w:sz w:val="24"/>
          <w:szCs w:val="24"/>
        </w:rPr>
        <w:t>3、Library functions （库函数）</w:t>
      </w:r>
      <w:r>
        <w:rPr>
          <w:rFonts w:ascii="楷体" w:hAnsi="楷体" w:eastAsia="楷体"/>
          <w:sz w:val="24"/>
          <w:szCs w:val="24"/>
        </w:rPr>
        <w:t>方法是把一些常用到的函数编完放到一个文件里，供不同的人进行调用。</w:t>
      </w:r>
      <w:r>
        <w:rPr>
          <w:rFonts w:ascii="楷体" w:hAnsi="楷体" w:eastAsia="楷体"/>
          <w:color w:val="FF0000"/>
          <w:sz w:val="24"/>
          <w:szCs w:val="24"/>
        </w:rPr>
        <w:t>调用的时候把它所在的文件名用#include&lt;&gt;加到里面就可以了</w:t>
      </w:r>
      <w:r>
        <w:rPr>
          <w:rFonts w:ascii="楷体" w:hAnsi="楷体" w:eastAsia="楷体"/>
          <w:sz w:val="24"/>
          <w:szCs w:val="24"/>
        </w:rPr>
        <w:t>。一般是放到lib文件里的。</w:t>
      </w:r>
      <w:r>
        <w:rPr>
          <w:rFonts w:ascii="楷体" w:hAnsi="楷体" w:eastAsia="楷体" w:cs="Arial"/>
          <w:color w:val="454545"/>
          <w:kern w:val="0"/>
          <w:sz w:val="24"/>
          <w:szCs w:val="24"/>
        </w:rPr>
        <w:br w:type="textWrapping"/>
      </w:r>
      <w:r>
        <w:rPr>
          <w:rFonts w:ascii="楷体" w:hAnsi="楷体" w:eastAsia="楷体" w:cs="Arial"/>
          <w:color w:val="454545"/>
          <w:kern w:val="0"/>
          <w:sz w:val="24"/>
          <w:szCs w:val="24"/>
        </w:rPr>
        <w:t>4、Special devices （设备说明）</w:t>
      </w:r>
      <w:r>
        <w:rPr>
          <w:rFonts w:ascii="楷体" w:hAnsi="楷体" w:eastAsia="楷体" w:cs="Arial"/>
          <w:color w:val="454545"/>
          <w:kern w:val="0"/>
          <w:sz w:val="24"/>
          <w:szCs w:val="24"/>
        </w:rPr>
        <w:br w:type="textWrapping"/>
      </w:r>
      <w:r>
        <w:rPr>
          <w:rFonts w:ascii="楷体" w:hAnsi="楷体" w:eastAsia="楷体" w:cs="Arial"/>
          <w:color w:val="454545"/>
          <w:kern w:val="0"/>
          <w:sz w:val="24"/>
          <w:szCs w:val="24"/>
        </w:rPr>
        <w:t>5、File formats （文件格式）</w:t>
      </w:r>
    </w:p>
    <w:p>
      <w:pPr>
        <w:widowControl/>
        <w:jc w:val="left"/>
        <w:rPr>
          <w:rFonts w:ascii="楷体" w:hAnsi="楷体" w:eastAsia="楷体" w:cs="宋体"/>
          <w:bCs/>
          <w:kern w:val="0"/>
          <w:sz w:val="24"/>
          <w:szCs w:val="24"/>
        </w:rPr>
      </w:pPr>
    </w:p>
    <w:p>
      <w:pPr>
        <w:pStyle w:val="2"/>
        <w:spacing w:line="240" w:lineRule="auto"/>
        <w:rPr>
          <w:rFonts w:ascii="楷体" w:hAnsi="楷体" w:eastAsia="楷体"/>
          <w:color w:val="000000"/>
          <w:sz w:val="24"/>
          <w:szCs w:val="24"/>
        </w:rPr>
      </w:pPr>
      <w:bookmarkStart w:id="37" w:name="_Toc500068148"/>
      <w:r>
        <w:rPr>
          <w:rFonts w:ascii="楷体" w:hAnsi="楷体" w:eastAsia="楷体"/>
          <w:color w:val="000000"/>
          <w:sz w:val="24"/>
          <w:szCs w:val="24"/>
        </w:rPr>
        <w:t>1-15 ※C语言字符操作</w:t>
      </w:r>
      <w:bookmarkEnd w:id="37"/>
    </w:p>
    <w:tbl>
      <w:tblPr>
        <w:tblStyle w:val="16"/>
        <w:tblW w:w="8395" w:type="dxa"/>
        <w:tblInd w:w="0" w:type="dxa"/>
        <w:tblLayout w:type="fixed"/>
        <w:tblCellMar>
          <w:top w:w="15" w:type="dxa"/>
          <w:left w:w="15" w:type="dxa"/>
          <w:bottom w:w="15" w:type="dxa"/>
          <w:right w:w="15" w:type="dxa"/>
        </w:tblCellMar>
      </w:tblPr>
      <w:tblGrid>
        <w:gridCol w:w="193"/>
        <w:gridCol w:w="8202"/>
      </w:tblGrid>
      <w:tr>
        <w:tblPrEx>
          <w:tblLayout w:type="fixed"/>
          <w:tblCellMar>
            <w:top w:w="15" w:type="dxa"/>
            <w:left w:w="15" w:type="dxa"/>
            <w:bottom w:w="15" w:type="dxa"/>
            <w:right w:w="15" w:type="dxa"/>
          </w:tblCellMar>
        </w:tblPrEx>
        <w:tc>
          <w:tcPr>
            <w:tcW w:w="193" w:type="dxa"/>
            <w:shd w:val="clear" w:color="auto" w:fill="auto"/>
            <w:vAlign w:val="center"/>
          </w:tcPr>
          <w:p>
            <w:pPr>
              <w:widowControl/>
              <w:jc w:val="left"/>
              <w:rPr>
                <w:rFonts w:ascii="楷体" w:hAnsi="楷体" w:eastAsia="楷体" w:cs="宋体"/>
                <w:kern w:val="0"/>
                <w:sz w:val="24"/>
                <w:szCs w:val="24"/>
              </w:rPr>
            </w:pPr>
            <w:r>
              <w:rPr>
                <w:rFonts w:ascii="楷体" w:hAnsi="楷体" w:eastAsia="楷体" w:cs="宋体"/>
                <w:kern w:val="0"/>
                <w:sz w:val="24"/>
                <w:szCs w:val="24"/>
              </w:rPr>
              <w:t>1</w:t>
            </w:r>
          </w:p>
        </w:tc>
        <w:tc>
          <w:tcPr>
            <w:tcW w:w="8202" w:type="dxa"/>
            <w:shd w:val="clear" w:color="auto" w:fill="auto"/>
            <w:vAlign w:val="center"/>
          </w:tcPr>
          <w:p>
            <w:pPr>
              <w:widowControl/>
              <w:jc w:val="left"/>
              <w:rPr>
                <w:rFonts w:ascii="楷体" w:hAnsi="楷体" w:eastAsia="楷体" w:cs="宋体"/>
                <w:kern w:val="0"/>
                <w:sz w:val="24"/>
                <w:szCs w:val="24"/>
              </w:rPr>
            </w:pPr>
            <w:r>
              <w:rPr>
                <w:rFonts w:ascii="楷体" w:hAnsi="楷体" w:eastAsia="楷体" w:cs="宋体"/>
                <w:b/>
                <w:bCs/>
                <w:kern w:val="0"/>
                <w:sz w:val="24"/>
                <w:szCs w:val="24"/>
              </w:rPr>
              <w:t>strcpy(s1, s2);</w:t>
            </w:r>
            <w:r>
              <w:rPr>
                <w:rFonts w:ascii="楷体" w:hAnsi="楷体" w:eastAsia="楷体" w:cs="宋体"/>
                <w:kern w:val="0"/>
                <w:sz w:val="24"/>
                <w:szCs w:val="24"/>
              </w:rPr>
              <w:br w:type="textWrapping"/>
            </w:r>
            <w:r>
              <w:rPr>
                <w:rFonts w:ascii="楷体" w:hAnsi="楷体" w:eastAsia="楷体" w:cs="宋体"/>
                <w:kern w:val="0"/>
                <w:sz w:val="24"/>
                <w:szCs w:val="24"/>
              </w:rPr>
              <w:t>复制字符串 s2 到字符串 s1。</w:t>
            </w:r>
          </w:p>
        </w:tc>
      </w:tr>
      <w:tr>
        <w:tblPrEx>
          <w:tblLayout w:type="fixed"/>
          <w:tblCellMar>
            <w:top w:w="15" w:type="dxa"/>
            <w:left w:w="15" w:type="dxa"/>
            <w:bottom w:w="15" w:type="dxa"/>
            <w:right w:w="15" w:type="dxa"/>
          </w:tblCellMar>
        </w:tblPrEx>
        <w:tc>
          <w:tcPr>
            <w:tcW w:w="193" w:type="dxa"/>
            <w:shd w:val="clear" w:color="auto" w:fill="auto"/>
            <w:vAlign w:val="center"/>
          </w:tcPr>
          <w:p>
            <w:pPr>
              <w:widowControl/>
              <w:jc w:val="left"/>
              <w:rPr>
                <w:rFonts w:ascii="楷体" w:hAnsi="楷体" w:eastAsia="楷体" w:cs="宋体"/>
                <w:kern w:val="0"/>
                <w:sz w:val="24"/>
                <w:szCs w:val="24"/>
              </w:rPr>
            </w:pPr>
            <w:r>
              <w:rPr>
                <w:rFonts w:ascii="楷体" w:hAnsi="楷体" w:eastAsia="楷体" w:cs="宋体"/>
                <w:kern w:val="0"/>
                <w:sz w:val="24"/>
                <w:szCs w:val="24"/>
              </w:rPr>
              <w:t>2</w:t>
            </w:r>
          </w:p>
        </w:tc>
        <w:tc>
          <w:tcPr>
            <w:tcW w:w="8202" w:type="dxa"/>
            <w:shd w:val="clear" w:color="auto" w:fill="auto"/>
            <w:vAlign w:val="center"/>
          </w:tcPr>
          <w:p>
            <w:pPr>
              <w:widowControl/>
              <w:jc w:val="left"/>
              <w:rPr>
                <w:rFonts w:ascii="楷体" w:hAnsi="楷体" w:eastAsia="楷体" w:cs="宋体"/>
                <w:kern w:val="0"/>
                <w:sz w:val="24"/>
                <w:szCs w:val="24"/>
              </w:rPr>
            </w:pPr>
            <w:r>
              <w:rPr>
                <w:rFonts w:ascii="楷体" w:hAnsi="楷体" w:eastAsia="楷体" w:cs="宋体"/>
                <w:b/>
                <w:bCs/>
                <w:kern w:val="0"/>
                <w:sz w:val="24"/>
                <w:szCs w:val="24"/>
              </w:rPr>
              <w:t>strcat(s1, s2);</w:t>
            </w:r>
            <w:r>
              <w:rPr>
                <w:rFonts w:ascii="楷体" w:hAnsi="楷体" w:eastAsia="楷体" w:cs="宋体"/>
                <w:kern w:val="0"/>
                <w:sz w:val="24"/>
                <w:szCs w:val="24"/>
              </w:rPr>
              <w:br w:type="textWrapping"/>
            </w:r>
            <w:r>
              <w:rPr>
                <w:rFonts w:ascii="楷体" w:hAnsi="楷体" w:eastAsia="楷体" w:cs="宋体"/>
                <w:b/>
                <w:kern w:val="0"/>
                <w:sz w:val="24"/>
                <w:szCs w:val="24"/>
              </w:rPr>
              <w:t>连接字符串 s2 到字符串 s1 的末尾</w:t>
            </w:r>
            <w:r>
              <w:rPr>
                <w:rFonts w:ascii="楷体" w:hAnsi="楷体" w:eastAsia="楷体" w:cs="宋体"/>
                <w:kern w:val="0"/>
                <w:sz w:val="24"/>
                <w:szCs w:val="24"/>
              </w:rPr>
              <w:t>。</w:t>
            </w:r>
          </w:p>
        </w:tc>
      </w:tr>
      <w:tr>
        <w:tblPrEx>
          <w:tblLayout w:type="fixed"/>
          <w:tblCellMar>
            <w:top w:w="15" w:type="dxa"/>
            <w:left w:w="15" w:type="dxa"/>
            <w:bottom w:w="15" w:type="dxa"/>
            <w:right w:w="15" w:type="dxa"/>
          </w:tblCellMar>
        </w:tblPrEx>
        <w:tc>
          <w:tcPr>
            <w:tcW w:w="193" w:type="dxa"/>
            <w:shd w:val="clear" w:color="auto" w:fill="auto"/>
            <w:vAlign w:val="center"/>
          </w:tcPr>
          <w:p>
            <w:pPr>
              <w:widowControl/>
              <w:jc w:val="left"/>
              <w:rPr>
                <w:rFonts w:ascii="楷体" w:hAnsi="楷体" w:eastAsia="楷体" w:cs="宋体"/>
                <w:kern w:val="0"/>
                <w:sz w:val="24"/>
                <w:szCs w:val="24"/>
              </w:rPr>
            </w:pPr>
            <w:r>
              <w:rPr>
                <w:rFonts w:ascii="楷体" w:hAnsi="楷体" w:eastAsia="楷体" w:cs="宋体"/>
                <w:kern w:val="0"/>
                <w:sz w:val="24"/>
                <w:szCs w:val="24"/>
              </w:rPr>
              <w:t>3</w:t>
            </w:r>
          </w:p>
        </w:tc>
        <w:tc>
          <w:tcPr>
            <w:tcW w:w="8202" w:type="dxa"/>
            <w:shd w:val="clear" w:color="auto" w:fill="auto"/>
            <w:vAlign w:val="center"/>
          </w:tcPr>
          <w:p>
            <w:pPr>
              <w:widowControl/>
              <w:jc w:val="left"/>
              <w:rPr>
                <w:rFonts w:ascii="楷体" w:hAnsi="楷体" w:eastAsia="楷体" w:cs="宋体"/>
                <w:kern w:val="0"/>
                <w:sz w:val="24"/>
                <w:szCs w:val="24"/>
              </w:rPr>
            </w:pPr>
            <w:r>
              <w:rPr>
                <w:rFonts w:ascii="楷体" w:hAnsi="楷体" w:eastAsia="楷体" w:cs="宋体"/>
                <w:b/>
                <w:bCs/>
                <w:kern w:val="0"/>
                <w:sz w:val="24"/>
                <w:szCs w:val="24"/>
              </w:rPr>
              <w:t>strlen(s1);</w:t>
            </w:r>
            <w:r>
              <w:rPr>
                <w:rFonts w:ascii="楷体" w:hAnsi="楷体" w:eastAsia="楷体" w:cs="宋体"/>
                <w:kern w:val="0"/>
                <w:sz w:val="24"/>
                <w:szCs w:val="24"/>
              </w:rPr>
              <w:br w:type="textWrapping"/>
            </w:r>
            <w:r>
              <w:rPr>
                <w:rFonts w:ascii="楷体" w:hAnsi="楷体" w:eastAsia="楷体" w:cs="宋体"/>
                <w:kern w:val="0"/>
                <w:sz w:val="24"/>
                <w:szCs w:val="24"/>
              </w:rPr>
              <w:t>返回字符串 s1 的长度。</w:t>
            </w:r>
          </w:p>
        </w:tc>
      </w:tr>
      <w:tr>
        <w:tblPrEx>
          <w:tblLayout w:type="fixed"/>
          <w:tblCellMar>
            <w:top w:w="15" w:type="dxa"/>
            <w:left w:w="15" w:type="dxa"/>
            <w:bottom w:w="15" w:type="dxa"/>
            <w:right w:w="15" w:type="dxa"/>
          </w:tblCellMar>
        </w:tblPrEx>
        <w:tc>
          <w:tcPr>
            <w:tcW w:w="193" w:type="dxa"/>
            <w:shd w:val="clear" w:color="auto" w:fill="auto"/>
            <w:vAlign w:val="center"/>
          </w:tcPr>
          <w:p>
            <w:pPr>
              <w:widowControl/>
              <w:jc w:val="left"/>
              <w:rPr>
                <w:rFonts w:ascii="楷体" w:hAnsi="楷体" w:eastAsia="楷体" w:cs="宋体"/>
                <w:kern w:val="0"/>
                <w:sz w:val="24"/>
                <w:szCs w:val="24"/>
              </w:rPr>
            </w:pPr>
            <w:r>
              <w:rPr>
                <w:rFonts w:ascii="楷体" w:hAnsi="楷体" w:eastAsia="楷体" w:cs="宋体"/>
                <w:kern w:val="0"/>
                <w:sz w:val="24"/>
                <w:szCs w:val="24"/>
              </w:rPr>
              <w:t>4</w:t>
            </w:r>
          </w:p>
        </w:tc>
        <w:tc>
          <w:tcPr>
            <w:tcW w:w="8202" w:type="dxa"/>
            <w:shd w:val="clear" w:color="auto" w:fill="auto"/>
            <w:vAlign w:val="center"/>
          </w:tcPr>
          <w:p>
            <w:pPr>
              <w:widowControl/>
              <w:jc w:val="left"/>
              <w:rPr>
                <w:rFonts w:ascii="楷体" w:hAnsi="楷体" w:eastAsia="楷体" w:cs="宋体"/>
                <w:kern w:val="0"/>
                <w:sz w:val="24"/>
                <w:szCs w:val="24"/>
              </w:rPr>
            </w:pPr>
            <w:r>
              <w:rPr>
                <w:rFonts w:ascii="楷体" w:hAnsi="楷体" w:eastAsia="楷体" w:cs="宋体"/>
                <w:b/>
                <w:bCs/>
                <w:kern w:val="0"/>
                <w:sz w:val="24"/>
                <w:szCs w:val="24"/>
              </w:rPr>
              <w:t>strcmp(s1, s2);</w:t>
            </w:r>
            <w:r>
              <w:rPr>
                <w:rFonts w:ascii="楷体" w:hAnsi="楷体" w:eastAsia="楷体" w:cs="宋体"/>
                <w:kern w:val="0"/>
                <w:sz w:val="24"/>
                <w:szCs w:val="24"/>
              </w:rPr>
              <w:br w:type="textWrapping"/>
            </w:r>
            <w:r>
              <w:rPr>
                <w:rFonts w:ascii="楷体" w:hAnsi="楷体" w:eastAsia="楷体" w:cs="宋体"/>
                <w:kern w:val="0"/>
                <w:sz w:val="24"/>
                <w:szCs w:val="24"/>
              </w:rPr>
              <w:t>如果 s1 和 s2 是相同的，则返回 0；如果 s1&lt;s2 则返回小于 0；如果 s1&gt;s2 则返回大于 0。</w:t>
            </w:r>
          </w:p>
        </w:tc>
      </w:tr>
      <w:tr>
        <w:tblPrEx>
          <w:tblLayout w:type="fixed"/>
          <w:tblCellMar>
            <w:top w:w="15" w:type="dxa"/>
            <w:left w:w="15" w:type="dxa"/>
            <w:bottom w:w="15" w:type="dxa"/>
            <w:right w:w="15" w:type="dxa"/>
          </w:tblCellMar>
        </w:tblPrEx>
        <w:tc>
          <w:tcPr>
            <w:tcW w:w="193" w:type="dxa"/>
            <w:shd w:val="clear" w:color="auto" w:fill="auto"/>
            <w:vAlign w:val="center"/>
          </w:tcPr>
          <w:p>
            <w:pPr>
              <w:widowControl/>
              <w:jc w:val="left"/>
              <w:rPr>
                <w:rFonts w:ascii="楷体" w:hAnsi="楷体" w:eastAsia="楷体" w:cs="宋体"/>
                <w:kern w:val="0"/>
                <w:sz w:val="24"/>
                <w:szCs w:val="24"/>
              </w:rPr>
            </w:pPr>
            <w:r>
              <w:rPr>
                <w:rFonts w:ascii="楷体" w:hAnsi="楷体" w:eastAsia="楷体" w:cs="宋体"/>
                <w:kern w:val="0"/>
                <w:sz w:val="24"/>
                <w:szCs w:val="24"/>
              </w:rPr>
              <w:t>5</w:t>
            </w:r>
          </w:p>
        </w:tc>
        <w:tc>
          <w:tcPr>
            <w:tcW w:w="8202" w:type="dxa"/>
            <w:shd w:val="clear" w:color="auto" w:fill="auto"/>
            <w:vAlign w:val="center"/>
          </w:tcPr>
          <w:p>
            <w:pPr>
              <w:widowControl/>
              <w:jc w:val="left"/>
              <w:rPr>
                <w:rFonts w:ascii="楷体" w:hAnsi="楷体" w:eastAsia="楷体" w:cs="宋体"/>
                <w:kern w:val="0"/>
                <w:sz w:val="24"/>
                <w:szCs w:val="24"/>
              </w:rPr>
            </w:pPr>
            <w:r>
              <w:rPr>
                <w:rFonts w:ascii="楷体" w:hAnsi="楷体" w:eastAsia="楷体" w:cs="宋体"/>
                <w:b/>
                <w:bCs/>
                <w:kern w:val="0"/>
                <w:sz w:val="24"/>
                <w:szCs w:val="24"/>
              </w:rPr>
              <w:t>strchr(s1, ch);</w:t>
            </w:r>
            <w:r>
              <w:rPr>
                <w:rFonts w:ascii="楷体" w:hAnsi="楷体" w:eastAsia="楷体" w:cs="宋体"/>
                <w:kern w:val="0"/>
                <w:sz w:val="24"/>
                <w:szCs w:val="24"/>
              </w:rPr>
              <w:br w:type="textWrapping"/>
            </w:r>
            <w:r>
              <w:rPr>
                <w:rFonts w:ascii="楷体" w:hAnsi="楷体" w:eastAsia="楷体" w:cs="宋体"/>
                <w:b/>
                <w:kern w:val="0"/>
                <w:sz w:val="24"/>
                <w:szCs w:val="24"/>
              </w:rPr>
              <w:t>返回一个指针，指向字符串 s1 中字符 ch 的第一次出现的位置</w:t>
            </w:r>
            <w:r>
              <w:rPr>
                <w:rFonts w:ascii="楷体" w:hAnsi="楷体" w:eastAsia="楷体" w:cs="宋体"/>
                <w:kern w:val="0"/>
                <w:sz w:val="24"/>
                <w:szCs w:val="24"/>
              </w:rPr>
              <w:t>。</w:t>
            </w:r>
          </w:p>
        </w:tc>
      </w:tr>
      <w:tr>
        <w:tblPrEx>
          <w:tblLayout w:type="fixed"/>
          <w:tblCellMar>
            <w:top w:w="15" w:type="dxa"/>
            <w:left w:w="15" w:type="dxa"/>
            <w:bottom w:w="15" w:type="dxa"/>
            <w:right w:w="15" w:type="dxa"/>
          </w:tblCellMar>
        </w:tblPrEx>
        <w:tc>
          <w:tcPr>
            <w:tcW w:w="193" w:type="dxa"/>
            <w:shd w:val="clear" w:color="auto" w:fill="auto"/>
            <w:vAlign w:val="center"/>
          </w:tcPr>
          <w:p>
            <w:pPr>
              <w:widowControl/>
              <w:jc w:val="left"/>
              <w:rPr>
                <w:rFonts w:ascii="楷体" w:hAnsi="楷体" w:eastAsia="楷体" w:cs="宋体"/>
                <w:kern w:val="0"/>
                <w:sz w:val="24"/>
                <w:szCs w:val="24"/>
              </w:rPr>
            </w:pPr>
          </w:p>
        </w:tc>
        <w:tc>
          <w:tcPr>
            <w:tcW w:w="8202" w:type="dxa"/>
            <w:shd w:val="clear" w:color="auto" w:fill="auto"/>
            <w:vAlign w:val="center"/>
          </w:tcPr>
          <w:p>
            <w:pPr>
              <w:widowControl/>
              <w:jc w:val="left"/>
            </w:pPr>
            <w:r>
              <w:rPr>
                <w:rFonts w:ascii="楷体" w:hAnsi="楷体" w:eastAsia="楷体" w:cs="宋体"/>
                <w:b/>
                <w:bCs/>
                <w:kern w:val="0"/>
                <w:sz w:val="24"/>
                <w:szCs w:val="24"/>
              </w:rPr>
              <w:t>strstr(s1, s2);</w:t>
            </w:r>
            <w:r>
              <w:rPr>
                <w:rFonts w:ascii="楷体" w:hAnsi="楷体" w:eastAsia="楷体" w:cs="宋体"/>
                <w:kern w:val="0"/>
                <w:sz w:val="24"/>
                <w:szCs w:val="24"/>
              </w:rPr>
              <w:br w:type="textWrapping"/>
            </w:r>
            <w:r>
              <w:t>该函数是查找子字符串，返回值为</w:t>
            </w:r>
            <w:r>
              <w:rPr>
                <w:b/>
              </w:rPr>
              <w:t>子字符串第一次出现的位置</w:t>
            </w:r>
            <w:r>
              <w:t>及其后面的字符串，如果没查找到则返回为NULL</w:t>
            </w:r>
          </w:p>
          <w:p>
            <w:pPr>
              <w:widowControl/>
              <w:jc w:val="left"/>
              <w:rPr>
                <w:rStyle w:val="18"/>
              </w:rPr>
            </w:pPr>
          </w:p>
          <w:p>
            <w:pPr>
              <w:widowControl/>
              <w:jc w:val="left"/>
              <w:rPr>
                <w:rStyle w:val="18"/>
              </w:rPr>
            </w:pPr>
          </w:p>
          <w:p>
            <w:pPr>
              <w:widowControl/>
              <w:jc w:val="left"/>
              <w:rPr>
                <w:rFonts w:ascii="楷体" w:hAnsi="楷体" w:eastAsia="楷体"/>
                <w:kern w:val="0"/>
                <w:sz w:val="24"/>
                <w:szCs w:val="24"/>
              </w:rPr>
            </w:pPr>
            <w:r>
              <w:rPr>
                <w:rFonts w:ascii="楷体" w:hAnsi="楷体" w:eastAsia="楷体" w:cs="宋体"/>
                <w:kern w:val="0"/>
                <w:sz w:val="24"/>
                <w:szCs w:val="24"/>
              </w:rPr>
              <w:t>strtok 函</w:t>
            </w:r>
            <w:r>
              <w:rPr>
                <w:rFonts w:ascii="楷体" w:hAnsi="楷体" w:eastAsia="楷体"/>
                <w:kern w:val="0"/>
                <w:sz w:val="24"/>
                <w:szCs w:val="24"/>
              </w:rPr>
              <w:t>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char str[] = "2016/08/29 20:06:55";</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char* result = strtok(str,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while (result)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printf("result = %s\n", result);//</w:t>
            </w:r>
            <w:r>
              <w:rPr>
                <w:rFonts w:ascii="宋体" w:hAnsi="宋体" w:eastAsia="宋体" w:cs="宋体"/>
                <w:kern w:val="0"/>
                <w:sz w:val="20"/>
                <w:szCs w:val="20"/>
              </w:rPr>
              <w:t>结果：</w:t>
            </w:r>
            <w:r>
              <w:rPr>
                <w:rFonts w:ascii="Courier New" w:hAnsi="Courier New" w:eastAsia="Times New Roman" w:cs="Courier New"/>
                <w:kern w:val="0"/>
                <w:sz w:val="20"/>
                <w:szCs w:val="20"/>
              </w:rPr>
              <w:t>result = 2016</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     result = 08</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     result = 29 20:06:55</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result = strtok(NULL,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spacing w:beforeAutospacing="1" w:afterAutospacing="1"/>
              <w:jc w:val="left"/>
              <w:rPr>
                <w:rFonts w:ascii="Times New Roman" w:hAnsi="Times New Roman" w:eastAsia="Times New Roman" w:cs="Times New Roman"/>
                <w:kern w:val="0"/>
                <w:sz w:val="24"/>
                <w:szCs w:val="24"/>
              </w:rPr>
            </w:pPr>
            <w:r>
              <w:rPr>
                <w:rFonts w:ascii="宋体" w:hAnsi="宋体" w:eastAsia="宋体" w:cs="宋体"/>
                <w:kern w:val="0"/>
                <w:sz w:val="24"/>
                <w:szCs w:val="24"/>
              </w:rPr>
              <w:t>字符在第一次调用时</w:t>
            </w:r>
            <w:r>
              <w:rPr>
                <w:rFonts w:ascii="Times New Roman" w:hAnsi="Times New Roman" w:eastAsia="Times New Roman" w:cs="Times New Roman"/>
                <w:kern w:val="0"/>
                <w:sz w:val="24"/>
                <w:szCs w:val="24"/>
              </w:rPr>
              <w:t>strtok()</w:t>
            </w:r>
            <w:r>
              <w:rPr>
                <w:rFonts w:ascii="宋体" w:hAnsi="宋体" w:eastAsia="宋体" w:cs="宋体"/>
                <w:kern w:val="0"/>
                <w:sz w:val="24"/>
                <w:szCs w:val="24"/>
              </w:rPr>
              <w:t>必需给予参数</w:t>
            </w:r>
            <w:r>
              <w:rPr>
                <w:rFonts w:ascii="Times New Roman" w:hAnsi="Times New Roman" w:eastAsia="Times New Roman" w:cs="Times New Roman"/>
                <w:kern w:val="0"/>
                <w:sz w:val="24"/>
                <w:szCs w:val="24"/>
              </w:rPr>
              <w:t>str</w:t>
            </w:r>
            <w:r>
              <w:rPr>
                <w:rFonts w:ascii="宋体" w:hAnsi="宋体" w:eastAsia="宋体" w:cs="宋体"/>
                <w:kern w:val="0"/>
                <w:sz w:val="24"/>
                <w:szCs w:val="24"/>
              </w:rPr>
              <w:t>字符串，往后的调用则将参数</w:t>
            </w:r>
            <w:r>
              <w:rPr>
                <w:rFonts w:ascii="Times New Roman" w:hAnsi="Times New Roman" w:eastAsia="Times New Roman" w:cs="Times New Roman"/>
                <w:kern w:val="0"/>
                <w:sz w:val="24"/>
                <w:szCs w:val="24"/>
              </w:rPr>
              <w:t>str</w:t>
            </w:r>
            <w:r>
              <w:rPr>
                <w:rFonts w:ascii="宋体" w:hAnsi="宋体" w:eastAsia="宋体" w:cs="宋体"/>
                <w:kern w:val="0"/>
                <w:sz w:val="24"/>
                <w:szCs w:val="24"/>
              </w:rPr>
              <w:t>设置成</w:t>
            </w:r>
            <w:r>
              <w:rPr>
                <w:rFonts w:ascii="Times New Roman" w:hAnsi="Times New Roman" w:eastAsia="Times New Roman" w:cs="Times New Roman"/>
                <w:kern w:val="0"/>
                <w:sz w:val="24"/>
                <w:szCs w:val="24"/>
              </w:rPr>
              <w:t>NULL</w:t>
            </w:r>
            <w:r>
              <w:rPr>
                <w:rFonts w:ascii="宋体" w:hAnsi="宋体" w:eastAsia="宋体" w:cs="宋体"/>
                <w:kern w:val="0"/>
                <w:sz w:val="24"/>
                <w:szCs w:val="24"/>
              </w:rPr>
              <w:t>，每次调用成功则返回指向被分割出片段的指针。</w:t>
            </w:r>
          </w:p>
          <w:p>
            <w:pPr>
              <w:widowControl/>
              <w:jc w:val="left"/>
              <w:rPr>
                <w:rStyle w:val="18"/>
                <w:rFonts w:ascii="宋体" w:hAnsi="宋体" w:eastAsia="宋体" w:cs="宋体"/>
              </w:rPr>
            </w:pPr>
            <w:r>
              <w:rPr>
                <w:rStyle w:val="18"/>
              </w:rPr>
              <w:t>atoi 函</w:t>
            </w:r>
            <w:r>
              <w:rPr>
                <w:rStyle w:val="18"/>
                <w:rFonts w:ascii="宋体" w:hAnsi="宋体" w:eastAsia="宋体" w:cs="宋体"/>
              </w:rPr>
              <w:t>数 str 转换成int型</w:t>
            </w:r>
          </w:p>
          <w:p>
            <w:pPr>
              <w:widowControl/>
              <w:jc w:val="left"/>
              <w:rPr>
                <w:rStyle w:val="18"/>
                <w:rFonts w:ascii="宋体" w:hAnsi="宋体" w:eastAsia="宋体" w:cs="宋体"/>
              </w:rPr>
            </w:pPr>
            <w:r>
              <w:rPr>
                <w:rStyle w:val="18"/>
              </w:rPr>
              <w:t>atof 函</w:t>
            </w:r>
            <w:r>
              <w:rPr>
                <w:rStyle w:val="18"/>
                <w:rFonts w:ascii="宋体" w:hAnsi="宋体" w:eastAsia="宋体" w:cs="宋体"/>
              </w:rPr>
              <w:t>数 float</w:t>
            </w:r>
          </w:p>
          <w:p>
            <w:pPr>
              <w:widowControl/>
              <w:jc w:val="left"/>
              <w:rPr>
                <w:rStyle w:val="18"/>
                <w:rFonts w:ascii="宋体" w:hAnsi="宋体" w:eastAsia="宋体" w:cs="宋体"/>
              </w:rPr>
            </w:pPr>
            <w:r>
              <w:rPr>
                <w:rStyle w:val="18"/>
              </w:rPr>
              <w:t>atol 函</w:t>
            </w:r>
            <w:r>
              <w:rPr>
                <w:rStyle w:val="18"/>
                <w:rFonts w:ascii="宋体" w:hAnsi="宋体" w:eastAsia="宋体" w:cs="宋体"/>
              </w:rPr>
              <w:t>数 long</w:t>
            </w:r>
          </w:p>
          <w:p>
            <w:pPr>
              <w:widowControl/>
              <w:jc w:val="left"/>
              <w:rPr>
                <w:rStyle w:val="18"/>
                <w:rFonts w:ascii="宋体" w:hAnsi="宋体" w:eastAsia="宋体"/>
              </w:rPr>
            </w:pPr>
            <w:r>
              <w:rPr>
                <w:rStyle w:val="18"/>
                <w:rFonts w:ascii="宋体" w:hAnsi="宋体" w:eastAsia="宋体"/>
              </w:rPr>
              <w:t>字符串 装换的函数，</w:t>
            </w:r>
          </w:p>
          <w:p>
            <w:pPr>
              <w:widowControl/>
              <w:jc w:val="left"/>
              <w:rPr>
                <w:rStyle w:val="18"/>
              </w:rPr>
            </w:pPr>
          </w:p>
          <w:p>
            <w:pPr>
              <w:widowControl/>
              <w:jc w:val="left"/>
              <w:rPr>
                <w:rStyle w:val="18"/>
                <w:rFonts w:ascii="宋体" w:hAnsi="宋体" w:eastAsia="宋体" w:cs="宋体"/>
              </w:rPr>
            </w:pPr>
            <w:r>
              <w:rPr>
                <w:rStyle w:val="18"/>
              </w:rPr>
              <w:t>rand 与 srand函</w:t>
            </w:r>
            <w:r>
              <w:rPr>
                <w:rStyle w:val="18"/>
                <w:rFonts w:ascii="宋体" w:hAnsi="宋体" w:eastAsia="宋体" w:cs="宋体"/>
              </w:rPr>
              <w:t>数</w:t>
            </w:r>
          </w:p>
          <w:p>
            <w:pPr>
              <w:widowControl/>
              <w:jc w:val="left"/>
              <w:rPr>
                <w:rStyle w:val="18"/>
                <w:rFonts w:ascii="宋体" w:hAnsi="宋体" w:eastAsia="宋体"/>
              </w:rPr>
            </w:pPr>
            <w:r>
              <w:rPr>
                <w:rStyle w:val="18"/>
                <w:rFonts w:ascii="宋体" w:hAnsi="宋体" w:eastAsia="宋体"/>
              </w:rPr>
              <w:t>随机函数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int t = (int)time(NULL);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srand(t);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for (int i = 0; i &lt; 3; 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printf("randNum = %d\n", rand());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w:t>
            </w:r>
            <w:r>
              <w:rPr>
                <w:rFonts w:ascii="宋体" w:hAnsi="宋体" w:eastAsia="宋体" w:cs="宋体"/>
                <w:kern w:val="0"/>
                <w:sz w:val="20"/>
                <w:szCs w:val="20"/>
              </w:rPr>
              <w:t>输出：</w:t>
            </w:r>
            <w:r>
              <w:rPr>
                <w:rFonts w:ascii="Courier New" w:hAnsi="Courier New" w:eastAsia="Times New Roman" w:cs="Courier New"/>
                <w:kern w:val="0"/>
                <w:sz w:val="20"/>
                <w:szCs w:val="20"/>
              </w:rPr>
              <w:t>randNum = 14824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     randNum = 16692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     randNum = 15958</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jc w:val="left"/>
              <w:rPr>
                <w:rFonts w:ascii="楷体" w:hAnsi="楷体" w:eastAsia="楷体" w:cs="宋体"/>
                <w:b/>
                <w:kern w:val="0"/>
                <w:sz w:val="24"/>
                <w:szCs w:val="24"/>
              </w:rPr>
            </w:pPr>
          </w:p>
          <w:p>
            <w:pPr>
              <w:widowControl/>
              <w:jc w:val="left"/>
              <w:rPr>
                <w:rFonts w:ascii="楷体" w:hAnsi="楷体" w:eastAsia="楷体" w:cs="宋体"/>
                <w:b/>
                <w:kern w:val="0"/>
                <w:sz w:val="24"/>
                <w:szCs w:val="24"/>
              </w:rPr>
            </w:pPr>
          </w:p>
          <w:p>
            <w:pPr>
              <w:widowControl/>
              <w:jc w:val="left"/>
              <w:rPr>
                <w:rFonts w:ascii="楷体" w:hAnsi="楷体" w:eastAsia="楷体" w:cs="宋体"/>
                <w:b/>
                <w:kern w:val="0"/>
                <w:sz w:val="24"/>
                <w:szCs w:val="24"/>
              </w:rPr>
            </w:pPr>
            <w:r>
              <w:rPr>
                <w:rFonts w:ascii="楷体" w:hAnsi="楷体" w:eastAsia="楷体" w:cs="宋体"/>
                <w:b/>
                <w:kern w:val="0"/>
                <w:sz w:val="24"/>
                <w:szCs w:val="24"/>
              </w:rPr>
              <w:t>Strcpy 和memcpy区别</w:t>
            </w:r>
          </w:p>
          <w:p>
            <w:pPr>
              <w:widowControl/>
              <w:spacing w:beforeAutospacing="1" w:afterAutospacing="1"/>
              <w:jc w:val="left"/>
              <w:rPr>
                <w:rFonts w:ascii="Times New Roman" w:hAnsi="Times New Roman" w:eastAsia="Times New Roman" w:cs="Times New Roman"/>
                <w:kern w:val="0"/>
                <w:sz w:val="24"/>
                <w:szCs w:val="24"/>
              </w:rPr>
            </w:pPr>
            <w:r>
              <w:rPr>
                <w:rFonts w:ascii="宋体" w:hAnsi="宋体" w:eastAsia="宋体" w:cs="Times New Roman"/>
                <w:kern w:val="0"/>
                <w:szCs w:val="21"/>
              </w:rPr>
              <w:t>1、复制的内容不同。</w:t>
            </w:r>
            <w:r>
              <w:rPr>
                <w:rFonts w:ascii="宋体" w:hAnsi="宋体" w:eastAsia="宋体" w:cs="Times New Roman"/>
                <w:b/>
                <w:kern w:val="0"/>
                <w:szCs w:val="21"/>
              </w:rPr>
              <w:t>strcpy只能复制字符串</w:t>
            </w:r>
            <w:r>
              <w:rPr>
                <w:rFonts w:ascii="宋体" w:hAnsi="宋体" w:eastAsia="宋体" w:cs="Times New Roman"/>
                <w:kern w:val="0"/>
                <w:szCs w:val="21"/>
              </w:rPr>
              <w:t>，而memcpy可以</w:t>
            </w:r>
            <w:r>
              <w:rPr>
                <w:rFonts w:ascii="宋体" w:hAnsi="宋体" w:eastAsia="宋体" w:cs="Times New Roman"/>
                <w:b/>
                <w:kern w:val="0"/>
                <w:szCs w:val="21"/>
              </w:rPr>
              <w:t>复制任意数据结构</w:t>
            </w:r>
            <w:r>
              <w:rPr>
                <w:rFonts w:ascii="宋体" w:hAnsi="宋体" w:eastAsia="宋体" w:cs="Times New Roman"/>
                <w:kern w:val="0"/>
                <w:szCs w:val="21"/>
              </w:rPr>
              <w:t>的内容，例如字符数组、整型、结构体、类等。</w:t>
            </w:r>
          </w:p>
          <w:p>
            <w:pPr>
              <w:widowControl/>
              <w:spacing w:beforeAutospacing="1" w:afterAutospacing="1"/>
              <w:jc w:val="left"/>
              <w:rPr>
                <w:rFonts w:ascii="Times New Roman" w:hAnsi="Times New Roman" w:eastAsia="Times New Roman" w:cs="Times New Roman"/>
                <w:kern w:val="0"/>
                <w:sz w:val="24"/>
                <w:szCs w:val="24"/>
              </w:rPr>
            </w:pPr>
            <w:r>
              <w:rPr>
                <w:rFonts w:ascii="宋体" w:hAnsi="宋体" w:eastAsia="宋体" w:cs="Times New Roman"/>
                <w:kern w:val="0"/>
                <w:szCs w:val="21"/>
              </w:rPr>
              <w:t>2、复制的方法不同。</w:t>
            </w:r>
            <w:r>
              <w:rPr>
                <w:rFonts w:ascii="宋体" w:hAnsi="宋体" w:eastAsia="宋体" w:cs="Times New Roman"/>
                <w:b/>
                <w:kern w:val="0"/>
                <w:szCs w:val="21"/>
              </w:rPr>
              <w:t>strcpy不需要指定长度</w:t>
            </w:r>
            <w:r>
              <w:rPr>
                <w:rFonts w:ascii="宋体" w:hAnsi="宋体" w:eastAsia="宋体" w:cs="Times New Roman"/>
                <w:kern w:val="0"/>
                <w:szCs w:val="21"/>
              </w:rPr>
              <w:t>，它遇到被复制字符的</w:t>
            </w:r>
            <w:r>
              <w:rPr>
                <w:rFonts w:ascii="宋体" w:hAnsi="宋体" w:eastAsia="宋体" w:cs="Times New Roman"/>
                <w:b/>
                <w:kern w:val="0"/>
                <w:szCs w:val="21"/>
              </w:rPr>
              <w:t>串结束符"\0"才结束</w:t>
            </w:r>
            <w:r>
              <w:rPr>
                <w:rFonts w:ascii="宋体" w:hAnsi="宋体" w:eastAsia="宋体" w:cs="Times New Roman"/>
                <w:kern w:val="0"/>
                <w:szCs w:val="21"/>
              </w:rPr>
              <w:t>，</w:t>
            </w:r>
            <w:r>
              <w:rPr>
                <w:rFonts w:ascii="宋体" w:hAnsi="宋体" w:eastAsia="宋体" w:cs="Times New Roman"/>
                <w:b/>
                <w:kern w:val="0"/>
                <w:szCs w:val="21"/>
              </w:rPr>
              <w:t>所以容易溢出</w:t>
            </w:r>
            <w:r>
              <w:rPr>
                <w:rFonts w:ascii="宋体" w:hAnsi="宋体" w:eastAsia="宋体" w:cs="Times New Roman"/>
                <w:kern w:val="0"/>
                <w:szCs w:val="21"/>
              </w:rPr>
              <w:t>。memcpy则是根据其第3个参数决定复制的长度。</w:t>
            </w:r>
          </w:p>
          <w:p>
            <w:pPr>
              <w:widowControl/>
              <w:spacing w:beforeAutospacing="1" w:afterAutospacing="1"/>
              <w:jc w:val="left"/>
              <w:rPr>
                <w:rFonts w:ascii="Times New Roman" w:hAnsi="Times New Roman" w:eastAsia="Times New Roman" w:cs="Times New Roman"/>
                <w:kern w:val="0"/>
                <w:sz w:val="24"/>
                <w:szCs w:val="24"/>
              </w:rPr>
            </w:pPr>
            <w:r>
              <w:rPr>
                <w:rFonts w:ascii="宋体" w:hAnsi="宋体" w:eastAsia="宋体" w:cs="Times New Roman"/>
                <w:kern w:val="0"/>
                <w:szCs w:val="21"/>
              </w:rPr>
              <w:t>3、用途不同。通常在复制</w:t>
            </w:r>
            <w:r>
              <w:rPr>
                <w:rFonts w:ascii="宋体" w:hAnsi="宋体" w:eastAsia="宋体" w:cs="Times New Roman"/>
                <w:b/>
                <w:kern w:val="0"/>
                <w:szCs w:val="21"/>
              </w:rPr>
              <w:t>字符串时用strcpy</w:t>
            </w:r>
            <w:r>
              <w:rPr>
                <w:rFonts w:ascii="宋体" w:hAnsi="宋体" w:eastAsia="宋体" w:cs="Times New Roman"/>
                <w:kern w:val="0"/>
                <w:szCs w:val="21"/>
              </w:rPr>
              <w:t>，而需要复制其他类型数据时则一般用memcpy</w:t>
            </w:r>
          </w:p>
          <w:p>
            <w:pPr>
              <w:widowControl/>
              <w:jc w:val="left"/>
              <w:rPr>
                <w:rFonts w:ascii="楷体" w:hAnsi="楷体" w:eastAsia="楷体" w:cs="宋体"/>
                <w:b/>
                <w:kern w:val="0"/>
                <w:sz w:val="24"/>
                <w:szCs w:val="24"/>
              </w:rPr>
            </w:pPr>
          </w:p>
        </w:tc>
      </w:tr>
    </w:tbl>
    <w:p>
      <w:pPr>
        <w:pStyle w:val="2"/>
        <w:spacing w:line="240" w:lineRule="auto"/>
        <w:rPr>
          <w:rFonts w:ascii="楷体" w:hAnsi="楷体" w:eastAsia="楷体"/>
          <w:color w:val="000000"/>
          <w:sz w:val="24"/>
          <w:szCs w:val="24"/>
        </w:rPr>
      </w:pPr>
      <w:bookmarkStart w:id="38" w:name="_Toc500068149"/>
      <w:r>
        <w:rPr>
          <w:rFonts w:ascii="楷体" w:hAnsi="楷体" w:eastAsia="楷体"/>
          <w:color w:val="000000"/>
          <w:sz w:val="24"/>
          <w:szCs w:val="24"/>
        </w:rPr>
        <w:t>1-16※struct的初始化</w:t>
      </w:r>
      <w:bookmarkEnd w:id="38"/>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80"/>
          <w:kern w:val="0"/>
          <w:sz w:val="24"/>
          <w:szCs w:val="24"/>
        </w:rPr>
        <w:t>#include</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80"/>
          <w:kern w:val="0"/>
          <w:sz w:val="24"/>
          <w:szCs w:val="24"/>
        </w:rPr>
        <w:t>#include</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&lt;string.h&gt;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808000"/>
          <w:kern w:val="0"/>
          <w:sz w:val="24"/>
          <w:szCs w:val="24"/>
        </w:rPr>
        <w:t>struct</w:t>
      </w:r>
      <w:r>
        <w:rPr>
          <w:rFonts w:ascii="楷体" w:hAnsi="楷体" w:eastAsia="楷体" w:cs="宋体"/>
          <w:color w:val="C0C0C0"/>
          <w:kern w:val="0"/>
          <w:sz w:val="24"/>
          <w:szCs w:val="24"/>
        </w:rPr>
        <w:t xml:space="preserve"> </w:t>
      </w:r>
      <w:r>
        <w:rPr>
          <w:rFonts w:ascii="楷体" w:hAnsi="楷体" w:eastAsia="楷体" w:cs="宋体"/>
          <w:color w:val="800080"/>
          <w:kern w:val="0"/>
          <w:sz w:val="24"/>
          <w:szCs w:val="24"/>
        </w:rPr>
        <w:t>stud</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//定义一个结构体</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800000"/>
          <w:kern w:val="0"/>
          <w:sz w:val="24"/>
          <w:szCs w:val="24"/>
        </w:rPr>
        <w:t>age</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char</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800000"/>
          <w:kern w:val="0"/>
          <w:sz w:val="24"/>
          <w:szCs w:val="24"/>
        </w:rPr>
        <w:t>name</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800000"/>
          <w:kern w:val="0"/>
          <w:sz w:val="24"/>
          <w:szCs w:val="24"/>
        </w:rPr>
        <w:t>score</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b/>
          <w:kern w:val="0"/>
          <w:sz w:val="24"/>
          <w:szCs w:val="24"/>
        </w:rPr>
      </w:pPr>
      <w:r>
        <w:rPr>
          <w:rFonts w:ascii="楷体" w:hAnsi="楷体" w:eastAsia="楷体" w:cs="宋体"/>
          <w:color w:val="808000"/>
          <w:kern w:val="0"/>
          <w:sz w:val="24"/>
          <w:szCs w:val="24"/>
        </w:rPr>
        <w:t>void</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out(</w:t>
      </w:r>
      <w:r>
        <w:rPr>
          <w:rFonts w:ascii="楷体" w:hAnsi="楷体" w:eastAsia="楷体" w:cs="宋体"/>
          <w:color w:val="808000"/>
          <w:kern w:val="0"/>
          <w:sz w:val="24"/>
          <w:szCs w:val="24"/>
        </w:rPr>
        <w:t>struct</w:t>
      </w:r>
      <w:r>
        <w:rPr>
          <w:rFonts w:ascii="楷体" w:hAnsi="楷体" w:eastAsia="楷体" w:cs="宋体"/>
          <w:color w:val="C0C0C0"/>
          <w:kern w:val="0"/>
          <w:sz w:val="24"/>
          <w:szCs w:val="24"/>
        </w:rPr>
        <w:t xml:space="preserve"> </w:t>
      </w:r>
      <w:r>
        <w:rPr>
          <w:rFonts w:ascii="楷体" w:hAnsi="楷体" w:eastAsia="楷体" w:cs="宋体"/>
          <w:color w:val="800080"/>
          <w:kern w:val="0"/>
          <w:sz w:val="24"/>
          <w:szCs w:val="24"/>
        </w:rPr>
        <w:t>stud</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*s)</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w:t>
      </w:r>
      <w:r>
        <w:rPr>
          <w:rFonts w:ascii="楷体" w:hAnsi="楷体" w:eastAsia="楷体" w:cs="宋体"/>
          <w:b/>
          <w:color w:val="008000"/>
          <w:kern w:val="0"/>
          <w:sz w:val="24"/>
          <w:szCs w:val="24"/>
        </w:rPr>
        <w:t>定义一个指向结构体的指针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"age=%d\n"</w:t>
      </w:r>
      <w:r>
        <w:rPr>
          <w:rFonts w:ascii="楷体" w:hAnsi="楷体" w:eastAsia="楷体" w:cs="宋体"/>
          <w:color w:val="000000"/>
          <w:kern w:val="0"/>
          <w:sz w:val="24"/>
          <w:szCs w:val="24"/>
        </w:rPr>
        <w:t>,s-&gt;</w:t>
      </w:r>
      <w:r>
        <w:rPr>
          <w:rFonts w:ascii="楷体" w:hAnsi="楷体" w:eastAsia="楷体" w:cs="宋体"/>
          <w:color w:val="800000"/>
          <w:kern w:val="0"/>
          <w:sz w:val="24"/>
          <w:szCs w:val="24"/>
        </w:rPr>
        <w:t>age</w:t>
      </w:r>
      <w:r>
        <w:rPr>
          <w:rFonts w:ascii="楷体" w:hAnsi="楷体" w:eastAsia="楷体" w:cs="宋体"/>
          <w:color w:val="000000"/>
          <w:kern w:val="0"/>
          <w:sz w:val="24"/>
          <w:szCs w:val="24"/>
        </w:rPr>
        <w:t>);</w:t>
      </w:r>
      <w:r>
        <w:rPr>
          <w:rFonts w:ascii="楷体" w:hAnsi="楷体" w:eastAsia="楷体" w:cs="宋体"/>
          <w:color w:val="008000"/>
          <w:kern w:val="0"/>
          <w:sz w:val="24"/>
          <w:szCs w:val="24"/>
        </w:rPr>
        <w:t>//取出初始化结构体的值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"name=%s\n"</w:t>
      </w:r>
      <w:r>
        <w:rPr>
          <w:rFonts w:ascii="楷体" w:hAnsi="楷体" w:eastAsia="楷体" w:cs="宋体"/>
          <w:color w:val="000000"/>
          <w:kern w:val="0"/>
          <w:sz w:val="24"/>
          <w:szCs w:val="24"/>
        </w:rPr>
        <w:t>,s-&gt;</w:t>
      </w:r>
      <w:r>
        <w:rPr>
          <w:rFonts w:ascii="楷体" w:hAnsi="楷体" w:eastAsia="楷体" w:cs="宋体"/>
          <w:color w:val="800000"/>
          <w:kern w:val="0"/>
          <w:sz w:val="24"/>
          <w:szCs w:val="24"/>
        </w:rPr>
        <w:t>name</w:t>
      </w:r>
      <w:r>
        <w:rPr>
          <w:rFonts w:ascii="楷体" w:hAnsi="楷体" w:eastAsia="楷体" w:cs="宋体"/>
          <w:color w:val="000000"/>
          <w:kern w:val="0"/>
          <w:sz w:val="24"/>
          <w:szCs w:val="24"/>
        </w:rPr>
        <w:t>);</w:t>
      </w:r>
      <w:r>
        <w:rPr>
          <w:rFonts w:ascii="楷体" w:hAnsi="楷体" w:eastAsia="楷体" w:cs="宋体"/>
          <w:color w:val="008000"/>
          <w:kern w:val="0"/>
          <w:sz w:val="24"/>
          <w:szCs w:val="24"/>
        </w:rPr>
        <w:t>/*用指向该结构的指针,访问结构的成员，必须使用</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-&gt;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运算符*/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"score=%d\n"</w:t>
      </w:r>
      <w:r>
        <w:rPr>
          <w:rFonts w:ascii="楷体" w:hAnsi="楷体" w:eastAsia="楷体" w:cs="宋体"/>
          <w:color w:val="000000"/>
          <w:kern w:val="0"/>
          <w:sz w:val="24"/>
          <w:szCs w:val="24"/>
        </w:rPr>
        <w:t>,s-&gt;</w:t>
      </w:r>
      <w:r>
        <w:rPr>
          <w:rFonts w:ascii="楷体" w:hAnsi="楷体" w:eastAsia="楷体" w:cs="宋体"/>
          <w:color w:val="800000"/>
          <w:kern w:val="0"/>
          <w:sz w:val="24"/>
          <w:szCs w:val="24"/>
        </w:rPr>
        <w:t>score</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main()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struct</w:t>
      </w:r>
      <w:r>
        <w:rPr>
          <w:rFonts w:ascii="楷体" w:hAnsi="楷体" w:eastAsia="楷体" w:cs="宋体"/>
          <w:color w:val="C0C0C0"/>
          <w:kern w:val="0"/>
          <w:sz w:val="24"/>
          <w:szCs w:val="24"/>
        </w:rPr>
        <w:t xml:space="preserve"> </w:t>
      </w:r>
      <w:r>
        <w:rPr>
          <w:rFonts w:ascii="楷体" w:hAnsi="楷体" w:eastAsia="楷体" w:cs="宋体"/>
          <w:color w:val="800080"/>
          <w:kern w:val="0"/>
          <w:sz w:val="24"/>
          <w:szCs w:val="24"/>
        </w:rPr>
        <w:t>stud</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std=</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//初始化结构体stud</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类型std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b/>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w:t>
      </w:r>
      <w:r>
        <w:rPr>
          <w:rFonts w:ascii="楷体" w:hAnsi="楷体" w:eastAsia="楷体" w:cs="宋体"/>
          <w:b/>
          <w:color w:val="008000"/>
          <w:kern w:val="0"/>
          <w:sz w:val="24"/>
          <w:szCs w:val="24"/>
        </w:rPr>
        <w:t>声明</w:t>
      </w:r>
      <w:r>
        <w:rPr>
          <w:rFonts w:ascii="楷体" w:hAnsi="楷体" w:eastAsia="楷体" w:cs="宋体"/>
          <w:b/>
          <w:color w:val="C0C0C0"/>
          <w:kern w:val="0"/>
          <w:sz w:val="24"/>
          <w:szCs w:val="24"/>
        </w:rPr>
        <w:t xml:space="preserve"> </w:t>
      </w:r>
      <w:r>
        <w:rPr>
          <w:rFonts w:ascii="楷体" w:hAnsi="楷体" w:eastAsia="楷体" w:cs="宋体"/>
          <w:b/>
          <w:color w:val="008000"/>
          <w:kern w:val="0"/>
          <w:sz w:val="24"/>
          <w:szCs w:val="24"/>
        </w:rPr>
        <w:t>std，类型为</w:t>
      </w:r>
      <w:r>
        <w:rPr>
          <w:rFonts w:ascii="楷体" w:hAnsi="楷体" w:eastAsia="楷体" w:cs="宋体"/>
          <w:b/>
          <w:color w:val="C0C0C0"/>
          <w:kern w:val="0"/>
          <w:sz w:val="24"/>
          <w:szCs w:val="24"/>
        </w:rPr>
        <w:t xml:space="preserve"> </w:t>
      </w:r>
      <w:r>
        <w:rPr>
          <w:rFonts w:ascii="楷体" w:hAnsi="楷体" w:eastAsia="楷体" w:cs="宋体"/>
          <w:b/>
          <w:color w:val="008000"/>
          <w:kern w:val="0"/>
          <w:sz w:val="24"/>
          <w:szCs w:val="24"/>
        </w:rPr>
        <w:t>stud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800000"/>
          <w:kern w:val="0"/>
          <w:sz w:val="24"/>
          <w:szCs w:val="24"/>
        </w:rPr>
        <w:t>age</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0080"/>
          <w:kern w:val="0"/>
          <w:sz w:val="24"/>
          <w:szCs w:val="24"/>
        </w:rPr>
        <w:t>18</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800000"/>
          <w:kern w:val="0"/>
          <w:sz w:val="24"/>
          <w:szCs w:val="24"/>
        </w:rPr>
        <w:t>name</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"yang"</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800000"/>
          <w:kern w:val="0"/>
          <w:sz w:val="24"/>
          <w:szCs w:val="24"/>
        </w:rPr>
        <w:t>score</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0080"/>
          <w:kern w:val="0"/>
          <w:sz w:val="24"/>
          <w:szCs w:val="24"/>
        </w:rPr>
        <w:t>99</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b/>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out(&amp;std);</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w:t>
      </w:r>
      <w:r>
        <w:rPr>
          <w:rFonts w:ascii="楷体" w:hAnsi="楷体" w:eastAsia="楷体" w:cs="宋体"/>
          <w:b/>
          <w:color w:val="008000"/>
          <w:kern w:val="0"/>
          <w:sz w:val="24"/>
          <w:szCs w:val="24"/>
        </w:rPr>
        <w:t>通过传</w:t>
      </w:r>
      <w:r>
        <w:rPr>
          <w:rFonts w:ascii="楷体" w:hAnsi="楷体" w:eastAsia="楷体" w:cs="宋体"/>
          <w:b/>
          <w:color w:val="C0C0C0"/>
          <w:kern w:val="0"/>
          <w:sz w:val="24"/>
          <w:szCs w:val="24"/>
        </w:rPr>
        <w:t xml:space="preserve"> </w:t>
      </w:r>
      <w:r>
        <w:rPr>
          <w:rFonts w:ascii="楷体" w:hAnsi="楷体" w:eastAsia="楷体" w:cs="宋体"/>
          <w:b/>
          <w:color w:val="008000"/>
          <w:kern w:val="0"/>
          <w:sz w:val="24"/>
          <w:szCs w:val="24"/>
        </w:rPr>
        <w:t>std</w:t>
      </w:r>
      <w:r>
        <w:rPr>
          <w:rFonts w:ascii="楷体" w:hAnsi="楷体" w:eastAsia="楷体" w:cs="宋体"/>
          <w:b/>
          <w:color w:val="C0C0C0"/>
          <w:kern w:val="0"/>
          <w:sz w:val="24"/>
          <w:szCs w:val="24"/>
        </w:rPr>
        <w:t xml:space="preserve"> </w:t>
      </w:r>
      <w:r>
        <w:rPr>
          <w:rFonts w:ascii="楷体" w:hAnsi="楷体" w:eastAsia="楷体" w:cs="宋体"/>
          <w:b/>
          <w:color w:val="008000"/>
          <w:kern w:val="0"/>
          <w:sz w:val="24"/>
          <w:szCs w:val="24"/>
        </w:rPr>
        <w:t>的地址来输出</w:t>
      </w:r>
      <w:r>
        <w:rPr>
          <w:rFonts w:ascii="楷体" w:hAnsi="楷体" w:eastAsia="楷体" w:cs="宋体"/>
          <w:b/>
          <w:color w:val="C0C0C0"/>
          <w:kern w:val="0"/>
          <w:sz w:val="24"/>
          <w:szCs w:val="24"/>
        </w:rPr>
        <w:t xml:space="preserve"> </w:t>
      </w:r>
      <w:r>
        <w:rPr>
          <w:rFonts w:ascii="楷体" w:hAnsi="楷体" w:eastAsia="楷体" w:cs="宋体"/>
          <w:b/>
          <w:color w:val="008000"/>
          <w:kern w:val="0"/>
          <w:sz w:val="24"/>
          <w:szCs w:val="24"/>
        </w:rPr>
        <w:t>std</w:t>
      </w:r>
      <w:r>
        <w:rPr>
          <w:rFonts w:ascii="楷体" w:hAnsi="楷体" w:eastAsia="楷体" w:cs="宋体"/>
          <w:b/>
          <w:color w:val="C0C0C0"/>
          <w:kern w:val="0"/>
          <w:sz w:val="24"/>
          <w:szCs w:val="24"/>
        </w:rPr>
        <w:t xml:space="preserve"> </w:t>
      </w:r>
      <w:r>
        <w:rPr>
          <w:rFonts w:ascii="楷体" w:hAnsi="楷体" w:eastAsia="楷体" w:cs="宋体"/>
          <w:b/>
          <w:color w:val="008000"/>
          <w:kern w:val="0"/>
          <w:sz w:val="24"/>
          <w:szCs w:val="24"/>
        </w:rPr>
        <w:t>信息</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00"/>
          <w:kern w:val="0"/>
          <w:sz w:val="24"/>
          <w:szCs w:val="24"/>
        </w:rPr>
        <w:t>}</w:t>
      </w:r>
    </w:p>
    <w:p>
      <w:pPr>
        <w:pStyle w:val="2"/>
        <w:spacing w:line="240" w:lineRule="auto"/>
        <w:rPr>
          <w:rFonts w:ascii="楷体" w:hAnsi="楷体" w:eastAsia="楷体" w:cs="Arial"/>
          <w:kern w:val="0"/>
          <w:sz w:val="24"/>
          <w:szCs w:val="24"/>
        </w:rPr>
      </w:pPr>
      <w:bookmarkStart w:id="39" w:name="_Toc500068150"/>
      <w:r>
        <w:rPr>
          <w:rFonts w:ascii="楷体" w:hAnsi="楷体" w:eastAsia="楷体"/>
          <w:color w:val="000000"/>
          <w:sz w:val="24"/>
          <w:szCs w:val="24"/>
        </w:rPr>
        <w:t>1-17※</w:t>
      </w:r>
      <w:r>
        <w:rPr>
          <w:rFonts w:ascii="楷体" w:hAnsi="楷体" w:eastAsia="楷体" w:cs="Arial"/>
          <w:kern w:val="0"/>
          <w:sz w:val="24"/>
          <w:szCs w:val="24"/>
        </w:rPr>
        <w:t>关键字volatile有什么含意?并给出三个不同的例子</w:t>
      </w:r>
      <w:bookmarkEnd w:id="39"/>
    </w:p>
    <w:p>
      <w:pPr>
        <w:rPr>
          <w:rFonts w:ascii="楷体" w:hAnsi="楷体" w:eastAsia="楷体"/>
          <w:sz w:val="24"/>
          <w:szCs w:val="24"/>
        </w:rPr>
      </w:pPr>
      <w:r>
        <w:rPr>
          <w:rFonts w:ascii="楷体" w:hAnsi="楷体" w:eastAsia="楷体"/>
          <w:sz w:val="24"/>
          <w:szCs w:val="24"/>
        </w:rPr>
        <w:t xml:space="preserve">1) 并行设备的硬件寄存器（如：状态寄存器） </w:t>
      </w:r>
    </w:p>
    <w:p>
      <w:pPr>
        <w:rPr>
          <w:rFonts w:ascii="楷体" w:hAnsi="楷体" w:eastAsia="楷体"/>
          <w:sz w:val="24"/>
          <w:szCs w:val="24"/>
        </w:rPr>
      </w:pPr>
      <w:r>
        <w:rPr>
          <w:rFonts w:ascii="楷体" w:hAnsi="楷体" w:eastAsia="楷体"/>
          <w:sz w:val="24"/>
          <w:szCs w:val="24"/>
        </w:rPr>
        <w:t xml:space="preserve">2) 一个中断服务子程序中会访问到的非自动变量(Non-automatic variables) </w:t>
      </w:r>
    </w:p>
    <w:p>
      <w:pPr>
        <w:rPr>
          <w:rFonts w:ascii="楷体" w:hAnsi="楷体" w:eastAsia="楷体"/>
          <w:sz w:val="24"/>
          <w:szCs w:val="24"/>
        </w:rPr>
      </w:pPr>
      <w:r>
        <w:rPr>
          <w:rFonts w:ascii="楷体" w:hAnsi="楷体" w:eastAsia="楷体"/>
          <w:sz w:val="24"/>
          <w:szCs w:val="24"/>
        </w:rPr>
        <w:t>3) 多线程应用中被几个任务共享的变量</w:t>
      </w:r>
    </w:p>
    <w:p>
      <w:pPr>
        <w:rPr>
          <w:rFonts w:ascii="楷体" w:hAnsi="楷体" w:eastAsia="楷体"/>
          <w:sz w:val="24"/>
          <w:szCs w:val="24"/>
        </w:rPr>
      </w:pPr>
    </w:p>
    <w:p>
      <w:pPr>
        <w:pStyle w:val="2"/>
        <w:spacing w:line="240" w:lineRule="auto"/>
        <w:rPr>
          <w:rFonts w:ascii="楷体" w:hAnsi="楷体" w:eastAsia="楷体"/>
          <w:color w:val="000000"/>
          <w:sz w:val="24"/>
          <w:szCs w:val="24"/>
        </w:rPr>
      </w:pPr>
      <w:bookmarkStart w:id="40" w:name="_Toc500068151"/>
      <w:r>
        <w:rPr>
          <w:rFonts w:ascii="楷体" w:hAnsi="楷体" w:eastAsia="楷体"/>
          <w:color w:val="000000"/>
          <w:sz w:val="24"/>
          <w:szCs w:val="24"/>
        </w:rPr>
        <w:t>1-18※unsigned int a=1; int b= -20  (a+b)&gt;0</w:t>
      </w:r>
      <w:bookmarkEnd w:id="40"/>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80"/>
          <w:kern w:val="0"/>
          <w:sz w:val="24"/>
          <w:szCs w:val="24"/>
        </w:rPr>
        <w:t>#include</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main(</w:t>
      </w:r>
      <w:r>
        <w:rPr>
          <w:rFonts w:ascii="楷体" w:hAnsi="楷体" w:eastAsia="楷体" w:cs="宋体"/>
          <w:color w:val="808000"/>
          <w:kern w:val="0"/>
          <w:sz w:val="24"/>
          <w:szCs w:val="24"/>
        </w:rPr>
        <w:t>void</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unsigned</w:t>
      </w: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a=</w:t>
      </w:r>
      <w:r>
        <w:rPr>
          <w:rFonts w:ascii="楷体" w:hAnsi="楷体" w:eastAsia="楷体" w:cs="宋体"/>
          <w:color w:val="000080"/>
          <w:kern w:val="0"/>
          <w:sz w:val="24"/>
          <w:szCs w:val="24"/>
        </w:rPr>
        <w:t>2</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b=-</w:t>
      </w:r>
      <w:r>
        <w:rPr>
          <w:rFonts w:ascii="楷体" w:hAnsi="楷体" w:eastAsia="楷体" w:cs="宋体"/>
          <w:color w:val="000080"/>
          <w:kern w:val="0"/>
          <w:sz w:val="24"/>
          <w:szCs w:val="24"/>
        </w:rPr>
        <w:t>20</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b/>
          <w:color w:val="FF0000"/>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if</w:t>
      </w:r>
      <w:r>
        <w:rPr>
          <w:rFonts w:ascii="楷体" w:hAnsi="楷体" w:eastAsia="楷体" w:cs="宋体"/>
          <w:color w:val="000000"/>
          <w:kern w:val="0"/>
          <w:sz w:val="24"/>
          <w:szCs w:val="24"/>
        </w:rPr>
        <w:t>((a+b)&gt;</w:t>
      </w:r>
      <w:r>
        <w:rPr>
          <w:rFonts w:ascii="楷体" w:hAnsi="楷体" w:eastAsia="楷体" w:cs="宋体"/>
          <w:color w:val="000080"/>
          <w:kern w:val="0"/>
          <w:sz w:val="24"/>
          <w:szCs w:val="24"/>
        </w:rPr>
        <w:t>10000000</w:t>
      </w:r>
      <w:r>
        <w:rPr>
          <w:rFonts w:ascii="楷体" w:hAnsi="楷体" w:eastAsia="楷体" w:cs="宋体"/>
          <w:color w:val="000000"/>
          <w:kern w:val="0"/>
          <w:sz w:val="24"/>
          <w:szCs w:val="24"/>
        </w:rPr>
        <w:t>)</w:t>
      </w:r>
      <w:r>
        <w:rPr>
          <w:rFonts w:ascii="楷体" w:hAnsi="楷体" w:eastAsia="楷体" w:cs="宋体"/>
          <w:b/>
          <w:color w:val="FF0000"/>
          <w:kern w:val="0"/>
          <w:sz w:val="24"/>
          <w:szCs w:val="24"/>
        </w:rPr>
        <w:t>//如果无符号的变量和有符号的变量相运算时会是一个非常大的数 [除了-运算]</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b/>
          <w:color w:val="FF0000"/>
          <w:kern w:val="0"/>
          <w:sz w:val="24"/>
          <w:szCs w:val="24"/>
        </w:rPr>
      </w:pPr>
      <w:r>
        <w:t>是当表达式中存在有符号类型和无符号类型时所有的操作数都自动转换为</w:t>
      </w:r>
      <w:r>
        <w:rPr>
          <w:b/>
          <w:color w:val="FF0000"/>
        </w:rPr>
        <w:t>无符号类型</w:t>
      </w:r>
      <w:r>
        <w:t>。因此-20变成了一个非常大的正整数，所以该表达式计算出的结果大于6。</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"a+b=%u\n"</w:t>
      </w:r>
      <w:r>
        <w:rPr>
          <w:rFonts w:ascii="楷体" w:hAnsi="楷体" w:eastAsia="楷体" w:cs="宋体"/>
          <w:color w:val="000000"/>
          <w:kern w:val="0"/>
          <w:sz w:val="24"/>
          <w:szCs w:val="24"/>
        </w:rPr>
        <w:t>,a+b);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"a-b=%u\n"</w:t>
      </w:r>
      <w:r>
        <w:rPr>
          <w:rFonts w:ascii="楷体" w:hAnsi="楷体" w:eastAsia="楷体" w:cs="宋体"/>
          <w:color w:val="000000"/>
          <w:kern w:val="0"/>
          <w:sz w:val="24"/>
          <w:szCs w:val="24"/>
        </w:rPr>
        <w:t>,a-b);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"a*b=%u\n"</w:t>
      </w:r>
      <w:r>
        <w:rPr>
          <w:rFonts w:ascii="楷体" w:hAnsi="楷体" w:eastAsia="楷体" w:cs="宋体"/>
          <w:color w:val="000000"/>
          <w:kern w:val="0"/>
          <w:sz w:val="24"/>
          <w:szCs w:val="24"/>
        </w:rPr>
        <w:t>,a*b);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"b/a=%u\n"</w:t>
      </w:r>
      <w:r>
        <w:rPr>
          <w:rFonts w:ascii="楷体" w:hAnsi="楷体" w:eastAsia="楷体" w:cs="宋体"/>
          <w:color w:val="000000"/>
          <w:kern w:val="0"/>
          <w:sz w:val="24"/>
          <w:szCs w:val="24"/>
        </w:rPr>
        <w:t>,b/a);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"a+b&lt;0\n"</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return</w:t>
      </w:r>
      <w:r>
        <w:rPr>
          <w:rFonts w:ascii="楷体" w:hAnsi="楷体" w:eastAsia="楷体" w:cs="宋体"/>
          <w:color w:val="C0C0C0"/>
          <w:kern w:val="0"/>
          <w:sz w:val="24"/>
          <w:szCs w:val="24"/>
        </w:rPr>
        <w:t xml:space="preserve"> </w:t>
      </w:r>
      <w:r>
        <w:rPr>
          <w:rFonts w:ascii="楷体" w:hAnsi="楷体" w:eastAsia="楷体" w:cs="宋体"/>
          <w:color w:val="000080"/>
          <w:kern w:val="0"/>
          <w:sz w:val="24"/>
          <w:szCs w:val="24"/>
        </w:rPr>
        <w:t>0</w:t>
      </w:r>
      <w:r>
        <w:rPr>
          <w:rFonts w:ascii="楷体" w:hAnsi="楷体" w:eastAsia="楷体" w:cs="宋体"/>
          <w:color w:val="000000"/>
          <w:kern w:val="0"/>
          <w:sz w:val="24"/>
          <w:szCs w:val="24"/>
        </w:rPr>
        <w:t>;</w:t>
      </w:r>
    </w:p>
    <w:p>
      <w:pPr>
        <w:rPr>
          <w:rFonts w:ascii="楷体" w:hAnsi="楷体" w:eastAsia="楷体"/>
          <w:sz w:val="24"/>
          <w:szCs w:val="24"/>
        </w:rPr>
      </w:pPr>
      <w:r>
        <w:rPr>
          <w:rFonts w:ascii="楷体" w:hAnsi="楷体" w:eastAsia="楷体" w:cs="宋体"/>
          <w:color w:val="000000"/>
          <w:kern w:val="0"/>
          <w:sz w:val="24"/>
          <w:szCs w:val="24"/>
        </w:rPr>
        <w:t>}</w:t>
      </w:r>
    </w:p>
    <w:p>
      <w:pPr>
        <w:rPr>
          <w:rFonts w:ascii="楷体" w:hAnsi="楷体" w:eastAsia="楷体"/>
          <w:sz w:val="24"/>
          <w:szCs w:val="24"/>
        </w:rPr>
      </w:pPr>
    </w:p>
    <w:p>
      <w:pPr>
        <w:rPr>
          <w:rFonts w:ascii="楷体" w:hAnsi="楷体" w:eastAsia="楷体"/>
          <w:sz w:val="24"/>
          <w:szCs w:val="24"/>
        </w:rPr>
      </w:pPr>
      <w:r>
        <w:rPr>
          <w:rFonts w:ascii="楷体" w:hAnsi="楷体" w:eastAsia="楷体"/>
          <w:sz w:val="24"/>
          <w:szCs w:val="24"/>
        </w:rPr>
        <w:t>a+b=4294967278</w:t>
      </w:r>
    </w:p>
    <w:p>
      <w:pPr>
        <w:rPr>
          <w:rFonts w:ascii="楷体" w:hAnsi="楷体" w:eastAsia="楷体"/>
          <w:sz w:val="24"/>
          <w:szCs w:val="24"/>
        </w:rPr>
      </w:pPr>
      <w:r>
        <w:rPr>
          <w:rFonts w:ascii="楷体" w:hAnsi="楷体" w:eastAsia="楷体"/>
          <w:sz w:val="24"/>
          <w:szCs w:val="24"/>
        </w:rPr>
        <w:t>a-b=22</w:t>
      </w:r>
    </w:p>
    <w:p>
      <w:pPr>
        <w:rPr>
          <w:rFonts w:ascii="楷体" w:hAnsi="楷体" w:eastAsia="楷体"/>
          <w:sz w:val="24"/>
          <w:szCs w:val="24"/>
        </w:rPr>
      </w:pPr>
      <w:r>
        <w:rPr>
          <w:rFonts w:ascii="楷体" w:hAnsi="楷体" w:eastAsia="楷体"/>
          <w:sz w:val="24"/>
          <w:szCs w:val="24"/>
        </w:rPr>
        <w:t>a*b=4294967256</w:t>
      </w:r>
    </w:p>
    <w:p>
      <w:pPr>
        <w:rPr>
          <w:rFonts w:ascii="楷体" w:hAnsi="楷体" w:eastAsia="楷体"/>
          <w:sz w:val="24"/>
          <w:szCs w:val="24"/>
        </w:rPr>
      </w:pPr>
      <w:r>
        <w:rPr>
          <w:rFonts w:ascii="楷体" w:hAnsi="楷体" w:eastAsia="楷体"/>
          <w:sz w:val="24"/>
          <w:szCs w:val="24"/>
        </w:rPr>
        <w:t>b/a=2147483638</w:t>
      </w:r>
    </w:p>
    <w:p>
      <w:pPr>
        <w:rPr>
          <w:rFonts w:ascii="楷体" w:hAnsi="楷体" w:eastAsia="楷体"/>
          <w:sz w:val="24"/>
          <w:szCs w:val="24"/>
        </w:rPr>
      </w:pPr>
      <w:r>
        <w:rPr>
          <w:rFonts w:ascii="楷体" w:hAnsi="楷体" w:eastAsia="楷体"/>
          <w:sz w:val="24"/>
          <w:szCs w:val="24"/>
        </w:rPr>
        <w:t xml:space="preserve">%d 有符号10进制整数 </w:t>
      </w:r>
      <w:r>
        <w:rPr>
          <w:rStyle w:val="20"/>
          <w:rFonts w:ascii="楷体" w:hAnsi="楷体" w:eastAsia="楷体"/>
          <w:sz w:val="24"/>
          <w:szCs w:val="24"/>
        </w:rPr>
        <w:t>%u</w:t>
      </w:r>
      <w:r>
        <w:rPr>
          <w:rFonts w:ascii="楷体" w:hAnsi="楷体" w:eastAsia="楷体"/>
          <w:sz w:val="24"/>
          <w:szCs w:val="24"/>
        </w:rPr>
        <w:t xml:space="preserve"> 无符号10进制整数</w:t>
      </w:r>
    </w:p>
    <w:p>
      <w:pPr>
        <w:pStyle w:val="2"/>
        <w:spacing w:line="240" w:lineRule="auto"/>
        <w:rPr>
          <w:rFonts w:ascii="楷体" w:hAnsi="楷体" w:eastAsia="楷体"/>
          <w:color w:val="000000"/>
          <w:sz w:val="24"/>
          <w:szCs w:val="24"/>
        </w:rPr>
      </w:pPr>
      <w:bookmarkStart w:id="41" w:name="_Toc500068152"/>
      <w:r>
        <w:rPr>
          <w:rFonts w:ascii="楷体" w:hAnsi="楷体" w:eastAsia="楷体"/>
          <w:color w:val="000000"/>
          <w:sz w:val="24"/>
          <w:szCs w:val="24"/>
        </w:rPr>
        <w:t>1-19※Linux I/O操作 open read write open（系统）</w:t>
      </w:r>
      <w:bookmarkEnd w:id="41"/>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sz w:val="24"/>
          <w:szCs w:val="24"/>
        </w:rPr>
      </w:pPr>
      <w:r>
        <w:rPr>
          <w:rFonts w:ascii="楷体" w:hAnsi="楷体" w:eastAsia="楷体"/>
          <w:sz w:val="24"/>
          <w:szCs w:val="24"/>
        </w:rPr>
        <w:t>flags：（falgs参数可通过“|”组合构成，只读、只写、读写 这三种方式是互斥的，不可同时使用）</w:t>
      </w:r>
      <w:r>
        <w:rPr>
          <w:rFonts w:ascii="楷体" w:hAnsi="楷体" w:eastAsia="楷体"/>
          <w:sz w:val="24"/>
          <w:szCs w:val="24"/>
        </w:rPr>
        <w:br w:type="textWrapping"/>
      </w:r>
      <w:r>
        <w:rPr>
          <w:rFonts w:ascii="宋体" w:hAnsi="宋体" w:eastAsia="宋体" w:cs="宋体"/>
          <w:sz w:val="24"/>
          <w:szCs w:val="24"/>
        </w:rPr>
        <w:t>  </w:t>
      </w:r>
      <w:r>
        <w:rPr>
          <w:rFonts w:ascii="楷体" w:hAnsi="楷体" w:eastAsia="楷体"/>
          <w:sz w:val="24"/>
          <w:szCs w:val="24"/>
        </w:rPr>
        <w:t xml:space="preserve"> </w:t>
      </w:r>
      <w:r>
        <w:rPr>
          <w:rFonts w:ascii="宋体" w:hAnsi="宋体" w:eastAsia="宋体" w:cs="宋体"/>
          <w:sz w:val="24"/>
          <w:szCs w:val="24"/>
        </w:rPr>
        <w:t>   </w:t>
      </w:r>
      <w:r>
        <w:rPr>
          <w:rFonts w:ascii="楷体" w:hAnsi="楷体" w:eastAsia="楷体"/>
          <w:sz w:val="24"/>
          <w:szCs w:val="24"/>
        </w:rPr>
        <w:t xml:space="preserve"> </w:t>
      </w:r>
      <w:r>
        <w:rPr>
          <w:rFonts w:ascii="宋体" w:hAnsi="宋体" w:eastAsia="宋体" w:cs="宋体"/>
          <w:sz w:val="24"/>
          <w:szCs w:val="24"/>
        </w:rPr>
        <w:t> </w:t>
      </w:r>
      <w:r>
        <w:rPr>
          <w:rFonts w:ascii="楷体" w:hAnsi="楷体" w:eastAsia="楷体"/>
          <w:sz w:val="24"/>
          <w:szCs w:val="24"/>
        </w:rPr>
        <w:t>O_RDONLY（只读方式打开），</w:t>
      </w:r>
      <w:r>
        <w:rPr>
          <w:rFonts w:ascii="楷体" w:hAnsi="楷体" w:eastAsia="楷体"/>
          <w:sz w:val="24"/>
          <w:szCs w:val="24"/>
        </w:rPr>
        <w:br w:type="textWrapping"/>
      </w:r>
      <w:r>
        <w:rPr>
          <w:rFonts w:ascii="宋体" w:hAnsi="宋体" w:eastAsia="宋体" w:cs="宋体"/>
          <w:sz w:val="24"/>
          <w:szCs w:val="24"/>
        </w:rPr>
        <w:t>  </w:t>
      </w:r>
      <w:r>
        <w:rPr>
          <w:rFonts w:ascii="楷体" w:hAnsi="楷体" w:eastAsia="楷体"/>
          <w:sz w:val="24"/>
          <w:szCs w:val="24"/>
        </w:rPr>
        <w:t xml:space="preserve"> </w:t>
      </w:r>
      <w:r>
        <w:rPr>
          <w:rFonts w:ascii="宋体" w:hAnsi="宋体" w:eastAsia="宋体" w:cs="宋体"/>
          <w:sz w:val="24"/>
          <w:szCs w:val="24"/>
        </w:rPr>
        <w:t>   </w:t>
      </w:r>
      <w:r>
        <w:rPr>
          <w:rFonts w:ascii="楷体" w:hAnsi="楷体" w:eastAsia="楷体"/>
          <w:sz w:val="24"/>
          <w:szCs w:val="24"/>
        </w:rPr>
        <w:t xml:space="preserve"> </w:t>
      </w:r>
      <w:r>
        <w:rPr>
          <w:rFonts w:ascii="宋体" w:hAnsi="宋体" w:eastAsia="宋体" w:cs="宋体"/>
          <w:sz w:val="24"/>
          <w:szCs w:val="24"/>
        </w:rPr>
        <w:t> </w:t>
      </w:r>
      <w:r>
        <w:rPr>
          <w:rFonts w:ascii="楷体" w:hAnsi="楷体" w:eastAsia="楷体"/>
          <w:sz w:val="24"/>
          <w:szCs w:val="24"/>
        </w:rPr>
        <w:t>O_WRONLY（只写方式打开），</w:t>
      </w:r>
      <w:r>
        <w:rPr>
          <w:rFonts w:ascii="楷体" w:hAnsi="楷体" w:eastAsia="楷体"/>
          <w:sz w:val="24"/>
          <w:szCs w:val="24"/>
        </w:rPr>
        <w:br w:type="textWrapping"/>
      </w:r>
      <w:r>
        <w:rPr>
          <w:rFonts w:ascii="宋体" w:hAnsi="宋体" w:eastAsia="宋体" w:cs="宋体"/>
          <w:sz w:val="24"/>
          <w:szCs w:val="24"/>
        </w:rPr>
        <w:t>  </w:t>
      </w:r>
      <w:r>
        <w:rPr>
          <w:rFonts w:ascii="楷体" w:hAnsi="楷体" w:eastAsia="楷体"/>
          <w:sz w:val="24"/>
          <w:szCs w:val="24"/>
        </w:rPr>
        <w:t xml:space="preserve"> </w:t>
      </w:r>
      <w:r>
        <w:rPr>
          <w:rFonts w:ascii="宋体" w:hAnsi="宋体" w:eastAsia="宋体" w:cs="宋体"/>
          <w:sz w:val="24"/>
          <w:szCs w:val="24"/>
        </w:rPr>
        <w:t>   </w:t>
      </w:r>
      <w:r>
        <w:rPr>
          <w:rFonts w:ascii="楷体" w:hAnsi="楷体" w:eastAsia="楷体"/>
          <w:sz w:val="24"/>
          <w:szCs w:val="24"/>
        </w:rPr>
        <w:t xml:space="preserve"> </w:t>
      </w:r>
      <w:r>
        <w:rPr>
          <w:rFonts w:ascii="宋体" w:hAnsi="宋体" w:eastAsia="宋体" w:cs="宋体"/>
          <w:sz w:val="24"/>
          <w:szCs w:val="24"/>
        </w:rPr>
        <w:t> </w:t>
      </w:r>
      <w:r>
        <w:rPr>
          <w:rFonts w:ascii="楷体" w:hAnsi="楷体" w:eastAsia="楷体"/>
          <w:sz w:val="24"/>
          <w:szCs w:val="24"/>
        </w:rPr>
        <w:t>O_RDWR（读/写方式打开），</w:t>
      </w:r>
      <w:r>
        <w:rPr>
          <w:rFonts w:ascii="楷体" w:hAnsi="楷体" w:eastAsia="楷体"/>
          <w:sz w:val="24"/>
          <w:szCs w:val="24"/>
        </w:rPr>
        <w:br w:type="textWrapping"/>
      </w:r>
      <w:r>
        <w:rPr>
          <w:rFonts w:ascii="宋体" w:hAnsi="宋体" w:eastAsia="宋体" w:cs="宋体"/>
          <w:sz w:val="24"/>
          <w:szCs w:val="24"/>
        </w:rPr>
        <w:t>  </w:t>
      </w:r>
      <w:r>
        <w:rPr>
          <w:rFonts w:ascii="楷体" w:hAnsi="楷体" w:eastAsia="楷体"/>
          <w:sz w:val="24"/>
          <w:szCs w:val="24"/>
        </w:rPr>
        <w:t xml:space="preserve"> </w:t>
      </w:r>
      <w:r>
        <w:rPr>
          <w:rFonts w:ascii="宋体" w:hAnsi="宋体" w:eastAsia="宋体" w:cs="宋体"/>
          <w:sz w:val="24"/>
          <w:szCs w:val="24"/>
        </w:rPr>
        <w:t>   </w:t>
      </w:r>
      <w:r>
        <w:rPr>
          <w:rFonts w:ascii="楷体" w:hAnsi="楷体" w:eastAsia="楷体"/>
          <w:sz w:val="24"/>
          <w:szCs w:val="24"/>
        </w:rPr>
        <w:t xml:space="preserve"> </w:t>
      </w:r>
      <w:r>
        <w:rPr>
          <w:rFonts w:ascii="宋体" w:hAnsi="宋体" w:eastAsia="宋体" w:cs="宋体"/>
          <w:sz w:val="24"/>
          <w:szCs w:val="24"/>
        </w:rPr>
        <w:t> </w:t>
      </w:r>
      <w:r>
        <w:rPr>
          <w:rFonts w:ascii="楷体" w:hAnsi="楷体" w:eastAsia="楷体"/>
          <w:sz w:val="24"/>
          <w:szCs w:val="24"/>
        </w:rPr>
        <w:t>O_CREAT（如果文件不存在，就创建新的文件），</w:t>
      </w:r>
      <w:r>
        <w:rPr>
          <w:rFonts w:ascii="楷体" w:hAnsi="楷体" w:eastAsia="楷体"/>
          <w:sz w:val="24"/>
          <w:szCs w:val="24"/>
        </w:rPr>
        <w:br w:type="textWrapping"/>
      </w:r>
      <w:r>
        <w:rPr>
          <w:rFonts w:ascii="宋体" w:hAnsi="宋体" w:eastAsia="宋体" w:cs="宋体"/>
          <w:sz w:val="24"/>
          <w:szCs w:val="24"/>
        </w:rPr>
        <w:t>  </w:t>
      </w:r>
      <w:r>
        <w:rPr>
          <w:rFonts w:ascii="楷体" w:hAnsi="楷体" w:eastAsia="楷体"/>
          <w:sz w:val="24"/>
          <w:szCs w:val="24"/>
        </w:rPr>
        <w:t xml:space="preserve"> </w:t>
      </w:r>
      <w:r>
        <w:rPr>
          <w:rFonts w:ascii="宋体" w:hAnsi="宋体" w:eastAsia="宋体" w:cs="宋体"/>
          <w:sz w:val="24"/>
          <w:szCs w:val="24"/>
        </w:rPr>
        <w:t>   </w:t>
      </w:r>
      <w:r>
        <w:rPr>
          <w:rFonts w:ascii="楷体" w:hAnsi="楷体" w:eastAsia="楷体"/>
          <w:sz w:val="24"/>
          <w:szCs w:val="24"/>
        </w:rPr>
        <w:t xml:space="preserve"> </w:t>
      </w:r>
      <w:r>
        <w:rPr>
          <w:rFonts w:ascii="宋体" w:hAnsi="宋体" w:eastAsia="宋体" w:cs="宋体"/>
          <w:sz w:val="24"/>
          <w:szCs w:val="24"/>
        </w:rPr>
        <w:t> </w:t>
      </w:r>
      <w:r>
        <w:rPr>
          <w:rFonts w:ascii="楷体" w:hAnsi="楷体" w:eastAsia="楷体"/>
          <w:sz w:val="24"/>
          <w:szCs w:val="24"/>
        </w:rPr>
        <w:t>O_EXCL（如果使用O_CREAT时，文件存在，则可返回错误信息），</w:t>
      </w:r>
      <w:r>
        <w:rPr>
          <w:rFonts w:ascii="楷体" w:hAnsi="楷体" w:eastAsia="楷体"/>
          <w:sz w:val="24"/>
          <w:szCs w:val="24"/>
        </w:rPr>
        <w:br w:type="textWrapping"/>
      </w:r>
      <w:r>
        <w:rPr>
          <w:rFonts w:ascii="宋体" w:hAnsi="宋体" w:eastAsia="宋体" w:cs="宋体"/>
          <w:sz w:val="24"/>
          <w:szCs w:val="24"/>
        </w:rPr>
        <w:t>  </w:t>
      </w:r>
      <w:r>
        <w:rPr>
          <w:rFonts w:ascii="楷体" w:hAnsi="楷体" w:eastAsia="楷体"/>
          <w:sz w:val="24"/>
          <w:szCs w:val="24"/>
        </w:rPr>
        <w:t xml:space="preserve"> </w:t>
      </w:r>
      <w:r>
        <w:rPr>
          <w:rFonts w:ascii="宋体" w:hAnsi="宋体" w:eastAsia="宋体" w:cs="宋体"/>
          <w:sz w:val="24"/>
          <w:szCs w:val="24"/>
        </w:rPr>
        <w:t>   </w:t>
      </w:r>
      <w:r>
        <w:rPr>
          <w:rFonts w:ascii="楷体" w:hAnsi="楷体" w:eastAsia="楷体"/>
          <w:sz w:val="24"/>
          <w:szCs w:val="24"/>
        </w:rPr>
        <w:t xml:space="preserve"> </w:t>
      </w:r>
      <w:r>
        <w:rPr>
          <w:rFonts w:ascii="宋体" w:hAnsi="宋体" w:eastAsia="宋体" w:cs="宋体"/>
          <w:sz w:val="24"/>
          <w:szCs w:val="24"/>
        </w:rPr>
        <w:t> </w:t>
      </w:r>
      <w:r>
        <w:rPr>
          <w:rFonts w:ascii="楷体" w:hAnsi="楷体" w:eastAsia="楷体"/>
          <w:sz w:val="24"/>
          <w:szCs w:val="24"/>
        </w:rPr>
        <w:t>O_TRUNC（如果文件已存在，且以只读或只写方式打开，则先删除文件中的原有数据），</w:t>
      </w:r>
      <w:r>
        <w:rPr>
          <w:rFonts w:ascii="楷体" w:hAnsi="楷体" w:eastAsia="楷体"/>
          <w:sz w:val="24"/>
          <w:szCs w:val="24"/>
        </w:rPr>
        <w:br w:type="textWrapping"/>
      </w:r>
      <w:r>
        <w:rPr>
          <w:rFonts w:ascii="宋体" w:hAnsi="宋体" w:eastAsia="宋体" w:cs="宋体"/>
          <w:sz w:val="24"/>
          <w:szCs w:val="24"/>
        </w:rPr>
        <w:t>  </w:t>
      </w:r>
      <w:r>
        <w:rPr>
          <w:rFonts w:ascii="楷体" w:hAnsi="楷体" w:eastAsia="楷体"/>
          <w:sz w:val="24"/>
          <w:szCs w:val="24"/>
        </w:rPr>
        <w:t xml:space="preserve"> </w:t>
      </w:r>
      <w:r>
        <w:rPr>
          <w:rFonts w:ascii="宋体" w:hAnsi="宋体" w:eastAsia="宋体" w:cs="宋体"/>
          <w:sz w:val="24"/>
          <w:szCs w:val="24"/>
        </w:rPr>
        <w:t>   </w:t>
      </w:r>
      <w:r>
        <w:rPr>
          <w:rFonts w:ascii="楷体" w:hAnsi="楷体" w:eastAsia="楷体"/>
          <w:sz w:val="24"/>
          <w:szCs w:val="24"/>
        </w:rPr>
        <w:t xml:space="preserve"> </w:t>
      </w:r>
      <w:r>
        <w:rPr>
          <w:rFonts w:ascii="宋体" w:hAnsi="宋体" w:eastAsia="宋体" w:cs="宋体"/>
          <w:sz w:val="24"/>
          <w:szCs w:val="24"/>
        </w:rPr>
        <w:t> </w:t>
      </w:r>
      <w:r>
        <w:rPr>
          <w:rFonts w:ascii="楷体" w:hAnsi="楷体" w:eastAsia="楷体"/>
          <w:sz w:val="24"/>
          <w:szCs w:val="24"/>
        </w:rPr>
        <w:t>O_APPEND（以添加方式打开文件，在打开文件的同时，文件指针指向文件末尾）</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80"/>
          <w:kern w:val="0"/>
          <w:sz w:val="24"/>
          <w:szCs w:val="24"/>
        </w:rPr>
      </w:pPr>
      <w:r>
        <w:rPr>
          <w:rFonts w:ascii="宋体" w:hAnsi="宋体" w:eastAsia="宋体" w:cs="宋体"/>
          <w:sz w:val="24"/>
          <w:szCs w:val="24"/>
        </w:rPr>
        <w:t> </w:t>
      </w:r>
      <w:r>
        <w:rPr>
          <w:rFonts w:ascii="楷体" w:hAnsi="楷体" w:eastAsia="楷体"/>
          <w:sz w:val="24"/>
          <w:szCs w:val="24"/>
        </w:rPr>
        <w:t>为了防止对文件的意外操作，往往要以合适的方式打开文件（只读，只写），每个文件只负责一个特定的用</w:t>
      </w:r>
      <w:r>
        <w:rPr>
          <w:rFonts w:ascii="楷体" w:hAnsi="楷体" w:eastAsia="楷体"/>
          <w:sz w:val="24"/>
          <w:szCs w:val="24"/>
        </w:rPr>
        <w:br w:type="textWrapping"/>
      </w:r>
      <w:r>
        <w:rPr>
          <w:rFonts w:ascii="宋体" w:hAnsi="宋体" w:eastAsia="宋体" w:cs="宋体"/>
          <w:sz w:val="24"/>
          <w:szCs w:val="24"/>
        </w:rPr>
        <w:t>  </w:t>
      </w:r>
      <w:r>
        <w:rPr>
          <w:rFonts w:ascii="楷体" w:hAnsi="楷体" w:eastAsia="楷体"/>
          <w:sz w:val="24"/>
          <w:szCs w:val="24"/>
        </w:rPr>
        <w:t xml:space="preserve"> </w:t>
      </w:r>
      <w:r>
        <w:rPr>
          <w:rFonts w:ascii="宋体" w:hAnsi="宋体" w:eastAsia="宋体" w:cs="宋体"/>
          <w:sz w:val="24"/>
          <w:szCs w:val="24"/>
        </w:rPr>
        <w:t> </w:t>
      </w:r>
      <w:r>
        <w:rPr>
          <w:rFonts w:ascii="楷体" w:hAnsi="楷体" w:eastAsia="楷体"/>
          <w:sz w:val="24"/>
          <w:szCs w:val="24"/>
        </w:rPr>
        <w:t>途，有利于提高这些文件的重复利用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80"/>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80"/>
          <w:kern w:val="0"/>
          <w:sz w:val="24"/>
          <w:szCs w:val="24"/>
        </w:rPr>
        <w:t>#include</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&lt;unistd.h&gt;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80"/>
          <w:kern w:val="0"/>
          <w:sz w:val="24"/>
          <w:szCs w:val="24"/>
        </w:rPr>
        <w:t>#include</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&lt;sys/stat.h&gt;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80"/>
          <w:kern w:val="0"/>
          <w:sz w:val="24"/>
          <w:szCs w:val="24"/>
        </w:rPr>
        <w:t>#include</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&lt;sys/types.h&gt;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80"/>
          <w:kern w:val="0"/>
          <w:sz w:val="24"/>
          <w:szCs w:val="24"/>
        </w:rPr>
        <w:t>#include</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&lt;fcntl.h&gt;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80"/>
          <w:kern w:val="0"/>
          <w:sz w:val="24"/>
          <w:szCs w:val="24"/>
        </w:rPr>
        <w:t>#include</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80"/>
          <w:kern w:val="0"/>
          <w:sz w:val="24"/>
          <w:szCs w:val="24"/>
        </w:rPr>
        <w:t>#define</w:t>
      </w:r>
      <w:r>
        <w:rPr>
          <w:rFonts w:ascii="楷体" w:hAnsi="楷体" w:eastAsia="楷体" w:cs="宋体"/>
          <w:color w:val="C0C0C0"/>
          <w:kern w:val="0"/>
          <w:sz w:val="24"/>
          <w:szCs w:val="24"/>
        </w:rPr>
        <w:t xml:space="preserve"> </w:t>
      </w:r>
      <w:r>
        <w:rPr>
          <w:rFonts w:ascii="楷体" w:hAnsi="楷体" w:eastAsia="楷体" w:cs="宋体"/>
          <w:color w:val="000080"/>
          <w:kern w:val="0"/>
          <w:sz w:val="24"/>
          <w:szCs w:val="24"/>
        </w:rPr>
        <w:t>NAME</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"file.log"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main(</w:t>
      </w:r>
      <w:r>
        <w:rPr>
          <w:rFonts w:ascii="楷体" w:hAnsi="楷体" w:eastAsia="楷体" w:cs="宋体"/>
          <w:color w:val="808000"/>
          <w:kern w:val="0"/>
          <w:sz w:val="24"/>
          <w:szCs w:val="24"/>
        </w:rPr>
        <w:t>void</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int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fd,size,w;</w:t>
      </w:r>
      <w:r>
        <w:rPr>
          <w:rFonts w:ascii="楷体" w:hAnsi="楷体" w:eastAsia="楷体" w:cs="宋体"/>
          <w:color w:val="008000"/>
          <w:kern w:val="0"/>
          <w:sz w:val="24"/>
          <w:szCs w:val="24"/>
        </w:rPr>
        <w:t>//fd：文件描述符，用于判断打开|新建文件是否成功，size：读取到的字节数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char</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s[]</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"hellossssssssss\n-----&gt;\n52661314ll"</w:t>
      </w:r>
      <w:r>
        <w:rPr>
          <w:rFonts w:ascii="楷体" w:hAnsi="楷体" w:eastAsia="楷体" w:cs="宋体"/>
          <w:color w:val="000000"/>
          <w:kern w:val="0"/>
          <w:sz w:val="24"/>
          <w:szCs w:val="24"/>
        </w:rPr>
        <w:t>;</w:t>
      </w:r>
      <w:r>
        <w:rPr>
          <w:rFonts w:ascii="楷体" w:hAnsi="楷体" w:eastAsia="楷体" w:cs="宋体"/>
          <w:color w:val="008000"/>
          <w:kern w:val="0"/>
          <w:sz w:val="24"/>
          <w:szCs w:val="24"/>
        </w:rPr>
        <w:t>//需要写入的字符串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char</w:t>
      </w:r>
      <w:r>
        <w:rPr>
          <w:rFonts w:ascii="楷体" w:hAnsi="楷体" w:eastAsia="楷体" w:cs="宋体"/>
          <w:color w:val="C0C0C0"/>
          <w:kern w:val="0"/>
          <w:sz w:val="24"/>
          <w:szCs w:val="24"/>
        </w:rPr>
        <w:t xml:space="preserve"> </w:t>
      </w:r>
      <w:r>
        <w:rPr>
          <w:rFonts w:ascii="楷体" w:hAnsi="楷体" w:eastAsia="楷体" w:cs="宋体"/>
          <w:b/>
          <w:color w:val="FF0000"/>
          <w:kern w:val="0"/>
          <w:sz w:val="24"/>
          <w:szCs w:val="24"/>
        </w:rPr>
        <w:t>buffer</w:t>
      </w:r>
      <w:r>
        <w:rPr>
          <w:rFonts w:ascii="楷体" w:hAnsi="楷体" w:eastAsia="楷体" w:cs="宋体"/>
          <w:color w:val="000000"/>
          <w:kern w:val="0"/>
          <w:sz w:val="24"/>
          <w:szCs w:val="24"/>
        </w:rPr>
        <w:t>[</w:t>
      </w:r>
      <w:r>
        <w:rPr>
          <w:rFonts w:ascii="楷体" w:hAnsi="楷体" w:eastAsia="楷体" w:cs="宋体"/>
          <w:color w:val="000080"/>
          <w:kern w:val="0"/>
          <w:sz w:val="24"/>
          <w:szCs w:val="24"/>
        </w:rPr>
        <w:t>80</w:t>
      </w:r>
      <w:r>
        <w:rPr>
          <w:rFonts w:ascii="楷体" w:hAnsi="楷体" w:eastAsia="楷体" w:cs="宋体"/>
          <w:color w:val="000000"/>
          <w:kern w:val="0"/>
          <w:sz w:val="24"/>
          <w:szCs w:val="24"/>
        </w:rPr>
        <w:t>];</w:t>
      </w:r>
      <w:r>
        <w:rPr>
          <w:rFonts w:ascii="楷体" w:hAnsi="楷体" w:eastAsia="楷体" w:cs="宋体"/>
          <w:color w:val="008000"/>
          <w:kern w:val="0"/>
          <w:sz w:val="24"/>
          <w:szCs w:val="24"/>
        </w:rPr>
        <w:t>//存储读出数据的缓冲区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fd</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b/>
          <w:color w:val="FF0000"/>
          <w:kern w:val="0"/>
          <w:sz w:val="24"/>
          <w:szCs w:val="24"/>
        </w:rPr>
        <w:t>open</w:t>
      </w:r>
      <w:r>
        <w:rPr>
          <w:rFonts w:ascii="楷体" w:hAnsi="楷体" w:eastAsia="楷体" w:cs="宋体"/>
          <w:color w:val="000000"/>
          <w:kern w:val="0"/>
          <w:sz w:val="24"/>
          <w:szCs w:val="24"/>
        </w:rPr>
        <w:t>(</w:t>
      </w:r>
      <w:r>
        <w:rPr>
          <w:rFonts w:ascii="楷体" w:hAnsi="楷体" w:eastAsia="楷体" w:cs="宋体"/>
          <w:color w:val="000080"/>
          <w:kern w:val="0"/>
          <w:sz w:val="24"/>
          <w:szCs w:val="24"/>
        </w:rPr>
        <w:t>NAME</w:t>
      </w:r>
      <w:r>
        <w:rPr>
          <w:rFonts w:ascii="楷体" w:hAnsi="楷体" w:eastAsia="楷体" w:cs="宋体"/>
          <w:color w:val="000000"/>
          <w:kern w:val="0"/>
          <w:sz w:val="24"/>
          <w:szCs w:val="24"/>
        </w:rPr>
        <w:t>,</w:t>
      </w:r>
      <w:r>
        <w:rPr>
          <w:rFonts w:ascii="楷体" w:hAnsi="楷体" w:eastAsia="楷体" w:cs="宋体"/>
          <w:b/>
          <w:color w:val="FF0000"/>
          <w:kern w:val="0"/>
          <w:sz w:val="24"/>
          <w:szCs w:val="24"/>
        </w:rPr>
        <w:t xml:space="preserve"> O_WRONLY | O_CREAT</w:t>
      </w:r>
      <w:r>
        <w:rPr>
          <w:rFonts w:ascii="楷体" w:hAnsi="楷体" w:eastAsia="楷体" w:cs="宋体"/>
          <w:color w:val="000000"/>
          <w:kern w:val="0"/>
          <w:sz w:val="24"/>
          <w:szCs w:val="24"/>
        </w:rPr>
        <w:t>);</w:t>
      </w:r>
      <w:r>
        <w:rPr>
          <w:rFonts w:ascii="楷体" w:hAnsi="楷体" w:eastAsia="楷体" w:cs="宋体"/>
          <w:color w:val="008000"/>
          <w:kern w:val="0"/>
          <w:sz w:val="24"/>
          <w:szCs w:val="24"/>
        </w:rPr>
        <w:t>//以只写方式打开文件，若不存在则创建文件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if</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b/>
          <w:color w:val="FF0000"/>
          <w:kern w:val="0"/>
          <w:sz w:val="24"/>
          <w:szCs w:val="24"/>
        </w:rPr>
        <w:t>fd == -1</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"Open</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or</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create</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file</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failed.\n"</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return</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000080"/>
          <w:kern w:val="0"/>
          <w:sz w:val="24"/>
          <w:szCs w:val="24"/>
        </w:rPr>
        <w:t>1</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FF0000"/>
          <w:kern w:val="0"/>
          <w:sz w:val="24"/>
          <w:szCs w:val="24"/>
        </w:rPr>
        <w:t>w</w:t>
      </w:r>
      <w:r>
        <w:rPr>
          <w:rFonts w:ascii="楷体" w:hAnsi="楷体" w:eastAsia="楷体" w:cs="宋体"/>
          <w:color w:val="000000"/>
          <w:kern w:val="0"/>
          <w:sz w:val="24"/>
          <w:szCs w:val="24"/>
        </w:rPr>
        <w:t>=</w:t>
      </w:r>
      <w:r>
        <w:rPr>
          <w:rFonts w:ascii="楷体" w:hAnsi="楷体" w:eastAsia="楷体" w:cs="宋体"/>
          <w:b/>
          <w:color w:val="FF0000"/>
          <w:kern w:val="0"/>
          <w:sz w:val="24"/>
          <w:szCs w:val="24"/>
        </w:rPr>
        <w:t>write</w:t>
      </w:r>
      <w:r>
        <w:rPr>
          <w:rFonts w:ascii="楷体" w:hAnsi="楷体" w:eastAsia="楷体" w:cs="宋体"/>
          <w:color w:val="000000"/>
          <w:kern w:val="0"/>
          <w:sz w:val="24"/>
          <w:szCs w:val="24"/>
        </w:rPr>
        <w:t>(fd,</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s,</w:t>
      </w: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sizeof</w:t>
      </w:r>
      <w:r>
        <w:rPr>
          <w:rFonts w:ascii="楷体" w:hAnsi="楷体" w:eastAsia="楷体" w:cs="宋体"/>
          <w:color w:val="000000"/>
          <w:kern w:val="0"/>
          <w:sz w:val="24"/>
          <w:szCs w:val="24"/>
        </w:rPr>
        <w:t>(s));</w:t>
      </w:r>
      <w:r>
        <w:rPr>
          <w:rFonts w:ascii="楷体" w:hAnsi="楷体" w:eastAsia="楷体" w:cs="宋体"/>
          <w:color w:val="008000"/>
          <w:kern w:val="0"/>
          <w:sz w:val="24"/>
          <w:szCs w:val="24"/>
        </w:rPr>
        <w:t>//向该文件写入字符串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"w==%d\n"</w:t>
      </w:r>
      <w:r>
        <w:rPr>
          <w:rFonts w:ascii="楷体" w:hAnsi="楷体" w:eastAsia="楷体" w:cs="宋体"/>
          <w:color w:val="000000"/>
          <w:kern w:val="0"/>
          <w:sz w:val="24"/>
          <w:szCs w:val="24"/>
        </w:rPr>
        <w:t>,w);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close(fd);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fd</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b/>
          <w:color w:val="FF0000"/>
          <w:kern w:val="0"/>
          <w:sz w:val="24"/>
          <w:szCs w:val="24"/>
        </w:rPr>
        <w:t>open</w:t>
      </w:r>
      <w:r>
        <w:rPr>
          <w:rFonts w:ascii="楷体" w:hAnsi="楷体" w:eastAsia="楷体" w:cs="宋体"/>
          <w:color w:val="000000"/>
          <w:kern w:val="0"/>
          <w:sz w:val="24"/>
          <w:szCs w:val="24"/>
        </w:rPr>
        <w:t>(</w:t>
      </w:r>
      <w:r>
        <w:rPr>
          <w:rFonts w:ascii="楷体" w:hAnsi="楷体" w:eastAsia="楷体" w:cs="宋体"/>
          <w:color w:val="000080"/>
          <w:kern w:val="0"/>
          <w:sz w:val="24"/>
          <w:szCs w:val="24"/>
        </w:rPr>
        <w:t>NAME</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0080"/>
          <w:kern w:val="0"/>
          <w:sz w:val="24"/>
          <w:szCs w:val="24"/>
        </w:rPr>
        <w:t>O_RDONLY</w:t>
      </w:r>
      <w:r>
        <w:rPr>
          <w:rFonts w:ascii="楷体" w:hAnsi="楷体" w:eastAsia="楷体" w:cs="宋体"/>
          <w:color w:val="000000"/>
          <w:kern w:val="0"/>
          <w:sz w:val="24"/>
          <w:szCs w:val="24"/>
        </w:rPr>
        <w:t>);</w:t>
      </w:r>
      <w:r>
        <w:rPr>
          <w:rFonts w:ascii="楷体" w:hAnsi="楷体" w:eastAsia="楷体" w:cs="宋体"/>
          <w:color w:val="008000"/>
          <w:kern w:val="0"/>
          <w:sz w:val="24"/>
          <w:szCs w:val="24"/>
        </w:rPr>
        <w:t>//以只读方式打开文件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if</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(fd</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000080"/>
          <w:kern w:val="0"/>
          <w:sz w:val="24"/>
          <w:szCs w:val="24"/>
        </w:rPr>
        <w:t>1</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"Open</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file</w:t>
      </w:r>
      <w:r>
        <w:rPr>
          <w:rFonts w:ascii="楷体" w:hAnsi="楷体" w:eastAsia="楷体" w:cs="宋体"/>
          <w:color w:val="C0C0C0"/>
          <w:kern w:val="0"/>
          <w:sz w:val="24"/>
          <w:szCs w:val="24"/>
        </w:rPr>
        <w:t xml:space="preserve"> </w:t>
      </w:r>
      <w:r>
        <w:rPr>
          <w:rFonts w:ascii="楷体" w:hAnsi="楷体" w:eastAsia="楷体" w:cs="宋体"/>
          <w:color w:val="008000"/>
          <w:kern w:val="0"/>
          <w:sz w:val="24"/>
          <w:szCs w:val="24"/>
        </w:rPr>
        <w:t>failed.\n"</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return</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000080"/>
          <w:kern w:val="0"/>
          <w:sz w:val="24"/>
          <w:szCs w:val="24"/>
        </w:rPr>
        <w:t>1</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size</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b/>
          <w:color w:val="FF0000"/>
          <w:kern w:val="0"/>
          <w:sz w:val="24"/>
          <w:szCs w:val="24"/>
        </w:rPr>
        <w:t>read</w:t>
      </w:r>
      <w:r>
        <w:rPr>
          <w:rFonts w:ascii="楷体" w:hAnsi="楷体" w:eastAsia="楷体" w:cs="宋体"/>
          <w:color w:val="000000"/>
          <w:kern w:val="0"/>
          <w:sz w:val="24"/>
          <w:szCs w:val="24"/>
        </w:rPr>
        <w:t>(fd,</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buffer,</w:t>
      </w: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sizeof</w:t>
      </w:r>
      <w:r>
        <w:rPr>
          <w:rFonts w:ascii="楷体" w:hAnsi="楷体" w:eastAsia="楷体" w:cs="宋体"/>
          <w:color w:val="000000"/>
          <w:kern w:val="0"/>
          <w:sz w:val="24"/>
          <w:szCs w:val="24"/>
        </w:rPr>
        <w:t>(buffer));</w:t>
      </w:r>
      <w:r>
        <w:rPr>
          <w:rFonts w:ascii="楷体" w:hAnsi="楷体" w:eastAsia="楷体" w:cs="宋体"/>
          <w:color w:val="008000"/>
          <w:kern w:val="0"/>
          <w:sz w:val="24"/>
          <w:szCs w:val="24"/>
        </w:rPr>
        <w:t>//读取文件内容到buffer并返回读取的字符个数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"size==%d\n"</w:t>
      </w:r>
      <w:r>
        <w:rPr>
          <w:rFonts w:ascii="楷体" w:hAnsi="楷体" w:eastAsia="楷体" w:cs="宋体"/>
          <w:color w:val="000000"/>
          <w:kern w:val="0"/>
          <w:sz w:val="24"/>
          <w:szCs w:val="24"/>
        </w:rPr>
        <w:t>,size);/</w:t>
      </w:r>
      <w:r>
        <w:rPr>
          <w:rFonts w:ascii="楷体" w:hAnsi="楷体" w:eastAsia="楷体" w:cs="宋体"/>
          <w:b/>
          <w:color w:val="FF0000"/>
          <w:kern w:val="0"/>
          <w:sz w:val="24"/>
          <w:szCs w:val="24"/>
        </w:rPr>
        <w:t>/w=size 字符长度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b/>
          <w:color w:val="FF0000"/>
          <w:kern w:val="0"/>
          <w:sz w:val="24"/>
          <w:szCs w:val="24"/>
        </w:rPr>
        <w:t xml:space="preserve"> close</w:t>
      </w:r>
      <w:r>
        <w:rPr>
          <w:rFonts w:ascii="楷体" w:hAnsi="楷体" w:eastAsia="楷体" w:cs="宋体"/>
          <w:color w:val="000000"/>
          <w:kern w:val="0"/>
          <w:sz w:val="24"/>
          <w:szCs w:val="24"/>
        </w:rPr>
        <w:t>(fd);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printf(</w:t>
      </w:r>
      <w:r>
        <w:rPr>
          <w:rFonts w:ascii="楷体" w:hAnsi="楷体" w:eastAsia="楷体" w:cs="宋体"/>
          <w:color w:val="008000"/>
          <w:kern w:val="0"/>
          <w:sz w:val="24"/>
          <w:szCs w:val="24"/>
        </w:rPr>
        <w:t>"%s"</w:t>
      </w:r>
      <w:r>
        <w:rPr>
          <w:rFonts w:ascii="楷体" w:hAnsi="楷体" w:eastAsia="楷体" w:cs="宋体"/>
          <w:color w:val="000000"/>
          <w:kern w:val="0"/>
          <w:sz w:val="24"/>
          <w:szCs w:val="24"/>
        </w:rPr>
        <w:t>,</w:t>
      </w: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buffer);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808000"/>
          <w:kern w:val="0"/>
          <w:sz w:val="24"/>
          <w:szCs w:val="24"/>
        </w:rPr>
        <w:t>return</w:t>
      </w:r>
      <w:r>
        <w:rPr>
          <w:rFonts w:ascii="楷体" w:hAnsi="楷体" w:eastAsia="楷体" w:cs="宋体"/>
          <w:color w:val="C0C0C0"/>
          <w:kern w:val="0"/>
          <w:sz w:val="24"/>
          <w:szCs w:val="24"/>
        </w:rPr>
        <w:t xml:space="preserve"> </w:t>
      </w:r>
      <w:r>
        <w:rPr>
          <w:rFonts w:ascii="楷体" w:hAnsi="楷体" w:eastAsia="楷体" w:cs="宋体"/>
          <w:color w:val="000080"/>
          <w:kern w:val="0"/>
          <w:sz w:val="24"/>
          <w:szCs w:val="24"/>
        </w:rPr>
        <w:t>0</w:t>
      </w:r>
      <w:r>
        <w:rPr>
          <w:rFonts w:ascii="楷体" w:hAnsi="楷体" w:eastAsia="楷体" w:cs="宋体"/>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C0C0C0"/>
          <w:kern w:val="0"/>
          <w:sz w:val="24"/>
          <w:szCs w:val="24"/>
        </w:rPr>
        <w:t xml:space="preserve">        </w:t>
      </w:r>
      <w:r>
        <w:rPr>
          <w:rFonts w:ascii="楷体" w:hAnsi="楷体" w:eastAsia="楷体" w:cs="宋体"/>
          <w:color w:val="000000"/>
          <w:kern w:val="0"/>
          <w:sz w:val="24"/>
          <w:szCs w:val="24"/>
        </w:rPr>
        <w:t>}</w:t>
      </w:r>
    </w:p>
    <w:p>
      <w:pPr>
        <w:rPr>
          <w:rFonts w:ascii="楷体" w:hAnsi="楷体" w:eastAsia="楷体"/>
          <w:b/>
          <w:sz w:val="24"/>
          <w:szCs w:val="24"/>
        </w:rPr>
      </w:pPr>
    </w:p>
    <w:p>
      <w:pPr>
        <w:widowControl/>
        <w:jc w:val="left"/>
        <w:rPr>
          <w:rFonts w:ascii="楷体" w:hAnsi="楷体" w:eastAsia="楷体" w:cs="宋体"/>
          <w:bCs/>
          <w:kern w:val="0"/>
          <w:sz w:val="24"/>
          <w:szCs w:val="24"/>
        </w:rPr>
      </w:pPr>
    </w:p>
    <w:p>
      <w:pPr>
        <w:widowControl/>
        <w:jc w:val="left"/>
        <w:rPr>
          <w:rFonts w:ascii="楷体" w:hAnsi="楷体" w:eastAsia="楷体" w:cs="宋体"/>
          <w:bCs/>
          <w:kern w:val="0"/>
          <w:sz w:val="24"/>
          <w:szCs w:val="24"/>
        </w:rPr>
      </w:pPr>
    </w:p>
    <w:p>
      <w:pPr>
        <w:widowControl/>
        <w:jc w:val="left"/>
        <w:rPr>
          <w:rFonts w:ascii="楷体" w:hAnsi="楷体" w:eastAsia="楷体" w:cs="宋体"/>
          <w:bCs/>
          <w:kern w:val="0"/>
          <w:sz w:val="24"/>
          <w:szCs w:val="24"/>
        </w:rPr>
      </w:pPr>
    </w:p>
    <w:p>
      <w:pPr>
        <w:pStyle w:val="2"/>
        <w:spacing w:line="240" w:lineRule="auto"/>
        <w:rPr>
          <w:rFonts w:ascii="楷体" w:hAnsi="楷体" w:eastAsia="楷体"/>
          <w:color w:val="000000"/>
          <w:sz w:val="24"/>
          <w:szCs w:val="24"/>
        </w:rPr>
      </w:pPr>
      <w:bookmarkStart w:id="42" w:name="_Toc500068153"/>
      <w:r>
        <w:rPr>
          <w:rFonts w:ascii="楷体" w:hAnsi="楷体" w:eastAsia="楷体"/>
          <w:color w:val="000000"/>
          <w:sz w:val="24"/>
          <w:szCs w:val="24"/>
        </w:rPr>
        <w:t>1-20※Linux socket 本地通信</w:t>
      </w:r>
      <w:bookmarkEnd w:id="42"/>
    </w:p>
    <w:p>
      <w:pPr>
        <w:pStyle w:val="102"/>
        <w:numPr>
          <w:ilvl w:val="0"/>
          <w:numId w:val="2"/>
        </w:numPr>
        <w:rPr>
          <w:rFonts w:ascii="楷体" w:hAnsi="楷体" w:eastAsia="楷体"/>
          <w:b/>
          <w:sz w:val="24"/>
          <w:szCs w:val="24"/>
        </w:rPr>
      </w:pPr>
      <w:r>
        <w:rPr>
          <w:rFonts w:ascii="楷体" w:hAnsi="楷体" w:eastAsia="楷体"/>
          <w:b/>
          <w:sz w:val="24"/>
          <w:szCs w:val="24"/>
        </w:rPr>
        <w:t>理论篇</w:t>
      </w:r>
    </w:p>
    <w:p>
      <w:pPr>
        <w:ind w:firstLine="480"/>
        <w:rPr>
          <w:rFonts w:ascii="楷体" w:hAnsi="楷体" w:eastAsia="楷体"/>
          <w:color w:val="4472C4" w:themeColor="accent5"/>
          <w:sz w:val="24"/>
          <w:szCs w:val="24"/>
          <w:u w:val="single"/>
        </w:rPr>
      </w:pPr>
      <w:r>
        <w:rPr>
          <w:rFonts w:ascii="楷体" w:hAnsi="楷体" w:eastAsia="楷体"/>
          <w:sz w:val="24"/>
          <w:szCs w:val="24"/>
        </w:rPr>
        <w:t>两个进程有唯一的PID，在本地进程通讯中我们可以使用</w:t>
      </w:r>
      <w:r>
        <w:rPr>
          <w:rFonts w:ascii="楷体" w:hAnsi="楷体" w:eastAsia="楷体"/>
          <w:color w:val="FF0000"/>
          <w:sz w:val="24"/>
          <w:szCs w:val="24"/>
        </w:rPr>
        <w:t>PID来唯一标示一个本地进程</w:t>
      </w:r>
      <w:r>
        <w:rPr>
          <w:rFonts w:ascii="楷体" w:hAnsi="楷体" w:eastAsia="楷体"/>
          <w:sz w:val="24"/>
          <w:szCs w:val="24"/>
        </w:rPr>
        <w:t>，但PID只在本地唯一，网络中的两个进程PID冲突几率很大。IP层的ip地址可以唯一标示主机，而TCP层协议和端口号可以唯一标示主机的一个进程，这样我们可以利用</w:t>
      </w:r>
      <w:r>
        <w:rPr>
          <w:rFonts w:ascii="楷体" w:hAnsi="楷体" w:eastAsia="楷体"/>
          <w:color w:val="FF0000"/>
          <w:sz w:val="24"/>
          <w:szCs w:val="24"/>
        </w:rPr>
        <w:t>ip地址＋协议＋端口号唯一标示网络中的一个进程</w:t>
      </w:r>
      <w:r>
        <w:rPr>
          <w:rFonts w:ascii="楷体" w:hAnsi="楷体" w:eastAsia="楷体"/>
          <w:sz w:val="24"/>
          <w:szCs w:val="24"/>
        </w:rPr>
        <w:t>。socket起源于Unix，而Unix/</w:t>
      </w:r>
      <w:r>
        <w:fldChar w:fldCharType="begin"/>
      </w:r>
      <w:r>
        <w:instrText xml:space="preserve"> HYPERLINK "http://lib.csdn.net/base/linux" \t "Linux知识库" \h </w:instrText>
      </w:r>
      <w:r>
        <w:fldChar w:fldCharType="separate"/>
      </w:r>
      <w:r>
        <w:rPr>
          <w:rStyle w:val="25"/>
          <w:rFonts w:ascii="楷体" w:hAnsi="楷体" w:eastAsia="楷体"/>
          <w:bCs/>
          <w:color w:val="DF3434"/>
          <w:sz w:val="24"/>
          <w:szCs w:val="24"/>
        </w:rPr>
        <w:t>Linux</w:t>
      </w:r>
      <w:r>
        <w:rPr>
          <w:rStyle w:val="25"/>
          <w:rFonts w:ascii="楷体" w:hAnsi="楷体" w:eastAsia="楷体"/>
          <w:bCs/>
          <w:color w:val="DF3434"/>
          <w:sz w:val="24"/>
          <w:szCs w:val="24"/>
        </w:rPr>
        <w:fldChar w:fldCharType="end"/>
      </w:r>
      <w:r>
        <w:rPr>
          <w:rFonts w:ascii="楷体" w:hAnsi="楷体" w:eastAsia="楷体"/>
          <w:sz w:val="24"/>
          <w:szCs w:val="24"/>
        </w:rPr>
        <w:t>基本哲学之一就是“一切皆文件”，都可以用“</w:t>
      </w:r>
      <w:r>
        <w:rPr>
          <w:rFonts w:ascii="楷体" w:hAnsi="楷体" w:eastAsia="楷体"/>
          <w:color w:val="FF0000"/>
          <w:sz w:val="24"/>
          <w:szCs w:val="24"/>
        </w:rPr>
        <w:t>打开open –&gt; 读写write/read –&gt; 关闭close</w:t>
      </w:r>
      <w:r>
        <w:rPr>
          <w:rFonts w:ascii="楷体" w:hAnsi="楷体" w:eastAsia="楷体"/>
          <w:sz w:val="24"/>
          <w:szCs w:val="24"/>
        </w:rPr>
        <w:t>”模式来操作。Socket文件。</w:t>
      </w:r>
      <w:r>
        <w:rPr>
          <w:rFonts w:ascii="楷体" w:hAnsi="楷体" w:eastAsia="楷体"/>
          <w:color w:val="4472C4" w:themeColor="accent5"/>
          <w:sz w:val="24"/>
          <w:szCs w:val="24"/>
          <w:u w:val="single"/>
        </w:rPr>
        <w:t>(http://blog.csdn.net/sight_/article/details/8138802)</w:t>
      </w:r>
    </w:p>
    <w:p>
      <w:pPr>
        <w:ind w:firstLine="420"/>
        <w:rPr>
          <w:rFonts w:ascii="楷体" w:hAnsi="楷体" w:eastAsia="楷体"/>
          <w:sz w:val="24"/>
          <w:szCs w:val="24"/>
        </w:rPr>
      </w:pPr>
      <w:r>
        <w:drawing>
          <wp:inline distT="0" distB="0" distL="0" distR="0">
            <wp:extent cx="3540760" cy="3502025"/>
            <wp:effectExtent l="0" t="0" r="0" b="0"/>
            <wp:docPr id="2" name="图片 27" descr="https://timgsa.baidu.com/timg?image&amp;quality=80&amp;size=b9999_10000&amp;sec=1497848162828&amp;di=50d4a8f68705a4b018b6f0ff2e2e8759&amp;imgtype=0&amp;src=http%3A%2F%2Fs14.sinaimg.cn%2Fmw690%2F002FgADpzy6SbbJX82p0d%2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7" descr="https://timgsa.baidu.com/timg?image&amp;quality=80&amp;size=b9999_10000&amp;sec=1497848162828&amp;di=50d4a8f68705a4b018b6f0ff2e2e8759&amp;imgtype=0&amp;src=http%3A%2F%2Fs14.sinaimg.cn%2Fmw690%2F002FgADpzy6SbbJX82p0d%26690"/>
                    <pic:cNvPicPr>
                      <a:picLocks noChangeAspect="1" noChangeArrowheads="1"/>
                    </pic:cNvPicPr>
                  </pic:nvPicPr>
                  <pic:blipFill>
                    <a:blip r:embed="rId6"/>
                    <a:srcRect t="4344" b="3581"/>
                    <a:stretch>
                      <a:fillRect/>
                    </a:stretch>
                  </pic:blipFill>
                  <pic:spPr>
                    <a:xfrm>
                      <a:off x="0" y="0"/>
                      <a:ext cx="3540760" cy="3502025"/>
                    </a:xfrm>
                    <a:prstGeom prst="rect">
                      <a:avLst/>
                    </a:prstGeom>
                  </pic:spPr>
                </pic:pic>
              </a:graphicData>
            </a:graphic>
          </wp:inline>
        </w:drawing>
      </w:r>
    </w:p>
    <w:p>
      <w:pPr>
        <w:pStyle w:val="102"/>
        <w:numPr>
          <w:ilvl w:val="0"/>
          <w:numId w:val="2"/>
        </w:numPr>
        <w:rPr>
          <w:rFonts w:ascii="楷体" w:hAnsi="楷体" w:eastAsia="楷体"/>
          <w:b/>
          <w:sz w:val="24"/>
          <w:szCs w:val="24"/>
        </w:rPr>
      </w:pPr>
      <w:r>
        <w:rPr>
          <w:rFonts w:ascii="楷体" w:hAnsi="楷体" w:eastAsia="楷体"/>
          <w:b/>
          <w:sz w:val="24"/>
          <w:szCs w:val="24"/>
        </w:rPr>
        <w:t>Socket()函数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b/>
          <w:kern w:val="0"/>
          <w:sz w:val="24"/>
          <w:szCs w:val="24"/>
        </w:rPr>
      </w:pPr>
      <w:r>
        <w:rPr>
          <w:rFonts w:ascii="楷体" w:hAnsi="楷体" w:eastAsia="楷体" w:cs="宋体"/>
          <w:b/>
          <w:color w:val="0000FF"/>
          <w:kern w:val="0"/>
          <w:sz w:val="24"/>
          <w:szCs w:val="24"/>
        </w:rPr>
        <w:t>int</w:t>
      </w:r>
      <w:r>
        <w:rPr>
          <w:rFonts w:ascii="楷体" w:hAnsi="楷体" w:eastAsia="楷体" w:cs="宋体"/>
          <w:b/>
          <w:kern w:val="0"/>
          <w:sz w:val="24"/>
          <w:szCs w:val="24"/>
        </w:rPr>
        <w:t xml:space="preserve"> </w:t>
      </w:r>
      <w:r>
        <w:rPr>
          <w:rFonts w:ascii="楷体" w:hAnsi="楷体" w:eastAsia="楷体" w:cs="宋体"/>
          <w:b/>
          <w:bCs/>
          <w:color w:val="D16349"/>
          <w:kern w:val="0"/>
          <w:sz w:val="24"/>
          <w:szCs w:val="24"/>
        </w:rPr>
        <w:t>socket</w:t>
      </w:r>
      <w:r>
        <w:rPr>
          <w:rFonts w:ascii="楷体" w:hAnsi="楷体" w:eastAsia="楷体" w:cs="宋体"/>
          <w:b/>
          <w:kern w:val="0"/>
          <w:sz w:val="24"/>
          <w:szCs w:val="24"/>
        </w:rPr>
        <w:t>(</w:t>
      </w:r>
      <w:r>
        <w:rPr>
          <w:rFonts w:ascii="楷体" w:hAnsi="楷体" w:eastAsia="楷体" w:cs="宋体"/>
          <w:b/>
          <w:color w:val="0000FF"/>
          <w:kern w:val="0"/>
          <w:sz w:val="24"/>
          <w:szCs w:val="24"/>
        </w:rPr>
        <w:t>int</w:t>
      </w:r>
      <w:r>
        <w:rPr>
          <w:rFonts w:ascii="楷体" w:hAnsi="楷体" w:eastAsia="楷体" w:cs="宋体"/>
          <w:b/>
          <w:kern w:val="0"/>
          <w:sz w:val="24"/>
          <w:szCs w:val="24"/>
        </w:rPr>
        <w:t xml:space="preserve"> domain, </w:t>
      </w:r>
      <w:r>
        <w:rPr>
          <w:rFonts w:ascii="楷体" w:hAnsi="楷体" w:eastAsia="楷体" w:cs="宋体"/>
          <w:b/>
          <w:color w:val="0000FF"/>
          <w:kern w:val="0"/>
          <w:sz w:val="24"/>
          <w:szCs w:val="24"/>
        </w:rPr>
        <w:t>int</w:t>
      </w:r>
      <w:r>
        <w:rPr>
          <w:rFonts w:ascii="楷体" w:hAnsi="楷体" w:eastAsia="楷体" w:cs="宋体"/>
          <w:b/>
          <w:kern w:val="0"/>
          <w:sz w:val="24"/>
          <w:szCs w:val="24"/>
        </w:rPr>
        <w:t xml:space="preserve"> type, </w:t>
      </w:r>
      <w:r>
        <w:rPr>
          <w:rFonts w:ascii="楷体" w:hAnsi="楷体" w:eastAsia="楷体" w:cs="宋体"/>
          <w:b/>
          <w:color w:val="0000FF"/>
          <w:kern w:val="0"/>
          <w:sz w:val="24"/>
          <w:szCs w:val="24"/>
        </w:rPr>
        <w:t>int</w:t>
      </w:r>
      <w:r>
        <w:rPr>
          <w:rFonts w:ascii="楷体" w:hAnsi="楷体" w:eastAsia="楷体" w:cs="宋体"/>
          <w:b/>
          <w:kern w:val="0"/>
          <w:sz w:val="24"/>
          <w:szCs w:val="24"/>
        </w:rPr>
        <w:t xml:space="preserve"> protocol)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kern w:val="0"/>
          <w:sz w:val="24"/>
          <w:szCs w:val="24"/>
        </w:rPr>
        <w:t>eg:int socket(AF_INET,SCOK_STREAM,0) 【常用】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p>
    <w:p>
      <w:pPr>
        <w:widowControl/>
        <w:jc w:val="left"/>
        <w:rPr>
          <w:rFonts w:ascii="楷体" w:hAnsi="楷体" w:eastAsia="楷体" w:cs="宋体"/>
          <w:kern w:val="0"/>
          <w:sz w:val="24"/>
          <w:szCs w:val="24"/>
        </w:rPr>
      </w:pPr>
      <w:r>
        <w:rPr>
          <w:rFonts w:ascii="楷体" w:hAnsi="楷体" w:eastAsia="楷体" w:cs="宋体"/>
          <w:kern w:val="0"/>
          <w:sz w:val="24"/>
          <w:szCs w:val="24"/>
        </w:rPr>
        <w:t>  -</w:t>
      </w:r>
      <w:r>
        <w:rPr>
          <w:rFonts w:ascii="楷体" w:hAnsi="楷体" w:eastAsia="楷体" w:cs="宋体"/>
          <w:b/>
          <w:kern w:val="0"/>
          <w:sz w:val="24"/>
          <w:szCs w:val="24"/>
        </w:rPr>
        <w:t>domain</w:t>
      </w:r>
      <w:r>
        <w:rPr>
          <w:rFonts w:ascii="楷体" w:hAnsi="楷体" w:eastAsia="楷体" w:cs="宋体"/>
          <w:kern w:val="0"/>
          <w:sz w:val="24"/>
          <w:szCs w:val="24"/>
        </w:rPr>
        <w:t>：即协议域，又称为协议族（family）。常用的协议族有，</w:t>
      </w:r>
      <w:r>
        <w:rPr>
          <w:rFonts w:ascii="楷体" w:hAnsi="楷体" w:eastAsia="楷体" w:cs="宋体"/>
          <w:b/>
          <w:color w:val="FF0000"/>
          <w:kern w:val="0"/>
          <w:sz w:val="24"/>
          <w:szCs w:val="24"/>
        </w:rPr>
        <w:t>AF_INET（PF_INET没有区别）</w:t>
      </w:r>
      <w:r>
        <w:rPr>
          <w:rFonts w:ascii="楷体" w:hAnsi="楷体" w:eastAsia="楷体" w:cs="宋体"/>
          <w:kern w:val="0"/>
          <w:sz w:val="24"/>
          <w:szCs w:val="24"/>
        </w:rPr>
        <w:t>、</w:t>
      </w:r>
      <w:r>
        <w:rPr>
          <w:rFonts w:ascii="楷体" w:hAnsi="楷体" w:eastAsia="楷体" w:cs="宋体"/>
          <w:color w:val="D16349"/>
          <w:kern w:val="0"/>
          <w:sz w:val="24"/>
          <w:szCs w:val="24"/>
        </w:rPr>
        <w:t>AF_INET6</w:t>
      </w:r>
      <w:r>
        <w:rPr>
          <w:rFonts w:ascii="楷体" w:hAnsi="楷体" w:eastAsia="楷体" w:cs="宋体"/>
          <w:kern w:val="0"/>
          <w:sz w:val="24"/>
          <w:szCs w:val="24"/>
        </w:rPr>
        <w:t>、</w:t>
      </w:r>
      <w:r>
        <w:rPr>
          <w:rFonts w:ascii="楷体" w:hAnsi="楷体" w:eastAsia="楷体" w:cs="宋体"/>
          <w:color w:val="D16349"/>
          <w:kern w:val="0"/>
          <w:sz w:val="24"/>
          <w:szCs w:val="24"/>
        </w:rPr>
        <w:t>AF_LOCAL</w:t>
      </w:r>
      <w:r>
        <w:rPr>
          <w:rFonts w:ascii="楷体" w:hAnsi="楷体" w:eastAsia="楷体" w:cs="宋体"/>
          <w:kern w:val="0"/>
          <w:sz w:val="24"/>
          <w:szCs w:val="24"/>
        </w:rPr>
        <w:t>（或称</w:t>
      </w:r>
      <w:r>
        <w:rPr>
          <w:rFonts w:ascii="楷体" w:hAnsi="楷体" w:eastAsia="楷体" w:cs="宋体"/>
          <w:color w:val="D16349"/>
          <w:kern w:val="0"/>
          <w:sz w:val="24"/>
          <w:szCs w:val="24"/>
        </w:rPr>
        <w:t>AF_UNIX</w:t>
      </w:r>
      <w:r>
        <w:rPr>
          <w:rFonts w:ascii="楷体" w:hAnsi="楷体" w:eastAsia="楷体" w:cs="宋体"/>
          <w:kern w:val="0"/>
          <w:sz w:val="24"/>
          <w:szCs w:val="24"/>
        </w:rPr>
        <w:t>，Unix域socket）、</w:t>
      </w:r>
      <w:r>
        <w:rPr>
          <w:rFonts w:ascii="楷体" w:hAnsi="楷体" w:eastAsia="楷体" w:cs="宋体"/>
          <w:color w:val="D16349"/>
          <w:kern w:val="0"/>
          <w:sz w:val="24"/>
          <w:szCs w:val="24"/>
        </w:rPr>
        <w:t>AF_ROUTE</w:t>
      </w:r>
      <w:r>
        <w:rPr>
          <w:rFonts w:ascii="楷体" w:hAnsi="楷体" w:eastAsia="楷体" w:cs="宋体"/>
          <w:kern w:val="0"/>
          <w:sz w:val="24"/>
          <w:szCs w:val="24"/>
        </w:rPr>
        <w:t>等等。协议族决定了socket的地址类型，在通信中必须采用对应的地址，</w:t>
      </w:r>
      <w:r>
        <w:rPr>
          <w:rFonts w:ascii="楷体" w:hAnsi="楷体" w:eastAsia="楷体" w:cs="宋体"/>
          <w:color w:val="FF0000"/>
          <w:kern w:val="0"/>
          <w:sz w:val="24"/>
          <w:szCs w:val="24"/>
        </w:rPr>
        <w:t>如AF_INET决定了要用ipv4地址（32位的）与端口号（16位的）的组合</w:t>
      </w:r>
      <w:r>
        <w:rPr>
          <w:rFonts w:ascii="楷体" w:hAnsi="楷体" w:eastAsia="楷体" w:cs="宋体"/>
          <w:kern w:val="0"/>
          <w:sz w:val="24"/>
          <w:szCs w:val="24"/>
        </w:rPr>
        <w:t>、</w:t>
      </w:r>
      <w:r>
        <w:rPr>
          <w:rFonts w:ascii="楷体" w:hAnsi="楷体" w:eastAsia="楷体" w:cs="宋体"/>
          <w:b/>
          <w:color w:val="7030A0"/>
          <w:kern w:val="0"/>
          <w:sz w:val="24"/>
          <w:szCs w:val="24"/>
        </w:rPr>
        <w:t>AF_UNIX决定了要用一个绝对路径名作为地址</w:t>
      </w:r>
      <w:r>
        <w:rPr>
          <w:rFonts w:ascii="楷体" w:hAnsi="楷体" w:eastAsia="楷体" w:cs="宋体"/>
          <w:kern w:val="0"/>
          <w:sz w:val="24"/>
          <w:szCs w:val="24"/>
        </w:rPr>
        <w:t>。</w:t>
      </w:r>
    </w:p>
    <w:p>
      <w:pPr>
        <w:widowControl/>
        <w:jc w:val="left"/>
        <w:rPr>
          <w:rFonts w:ascii="楷体" w:hAnsi="楷体" w:eastAsia="楷体" w:cs="宋体"/>
          <w:kern w:val="0"/>
          <w:sz w:val="24"/>
          <w:szCs w:val="24"/>
        </w:rPr>
      </w:pPr>
      <w:r>
        <w:rPr>
          <w:rFonts w:ascii="楷体" w:hAnsi="楷体" w:eastAsia="楷体" w:cs="宋体"/>
          <w:kern w:val="0"/>
          <w:sz w:val="24"/>
          <w:szCs w:val="24"/>
        </w:rPr>
        <w:t xml:space="preserve"> </w:t>
      </w:r>
      <w:r>
        <w:rPr>
          <w:rFonts w:ascii="楷体" w:hAnsi="楷体" w:eastAsia="楷体" w:cs="宋体"/>
          <w:b/>
          <w:kern w:val="0"/>
          <w:sz w:val="24"/>
          <w:szCs w:val="24"/>
        </w:rPr>
        <w:t xml:space="preserve"> -type：</w:t>
      </w:r>
      <w:r>
        <w:rPr>
          <w:rFonts w:ascii="楷体" w:hAnsi="楷体" w:eastAsia="楷体" w:cs="宋体"/>
          <w:kern w:val="0"/>
          <w:sz w:val="24"/>
          <w:szCs w:val="24"/>
        </w:rPr>
        <w:t>指定socket类型。常用的socket类型有，</w:t>
      </w:r>
      <w:r>
        <w:rPr>
          <w:rFonts w:ascii="楷体" w:hAnsi="楷体" w:eastAsia="楷体" w:cs="宋体"/>
          <w:color w:val="FF0000"/>
          <w:kern w:val="0"/>
          <w:sz w:val="24"/>
          <w:szCs w:val="24"/>
        </w:rPr>
        <w:t>SOCK_STREAM</w:t>
      </w:r>
      <w:r>
        <w:rPr>
          <w:rFonts w:ascii="楷体" w:hAnsi="楷体" w:eastAsia="楷体" w:cs="宋体"/>
          <w:kern w:val="0"/>
          <w:sz w:val="24"/>
          <w:szCs w:val="24"/>
        </w:rPr>
        <w:t>、</w:t>
      </w:r>
      <w:r>
        <w:rPr>
          <w:rFonts w:ascii="楷体" w:hAnsi="楷体" w:eastAsia="楷体" w:cs="宋体"/>
          <w:color w:val="D16349"/>
          <w:kern w:val="0"/>
          <w:sz w:val="24"/>
          <w:szCs w:val="24"/>
        </w:rPr>
        <w:t>SOCK_DGRAM</w:t>
      </w:r>
      <w:r>
        <w:rPr>
          <w:rFonts w:ascii="楷体" w:hAnsi="楷体" w:eastAsia="楷体" w:cs="宋体"/>
          <w:kern w:val="0"/>
          <w:sz w:val="24"/>
          <w:szCs w:val="24"/>
        </w:rPr>
        <w:t>、</w:t>
      </w:r>
      <w:r>
        <w:rPr>
          <w:rFonts w:ascii="楷体" w:hAnsi="楷体" w:eastAsia="楷体" w:cs="宋体"/>
          <w:color w:val="D16349"/>
          <w:kern w:val="0"/>
          <w:sz w:val="24"/>
          <w:szCs w:val="24"/>
        </w:rPr>
        <w:t>SOCK_RAW</w:t>
      </w:r>
      <w:r>
        <w:rPr>
          <w:rFonts w:ascii="楷体" w:hAnsi="楷体" w:eastAsia="楷体" w:cs="宋体"/>
          <w:kern w:val="0"/>
          <w:sz w:val="24"/>
          <w:szCs w:val="24"/>
        </w:rPr>
        <w:t>、</w:t>
      </w:r>
      <w:r>
        <w:rPr>
          <w:rFonts w:ascii="楷体" w:hAnsi="楷体" w:eastAsia="楷体" w:cs="宋体"/>
          <w:color w:val="D16349"/>
          <w:kern w:val="0"/>
          <w:sz w:val="24"/>
          <w:szCs w:val="24"/>
        </w:rPr>
        <w:t>SOCK_PACKET</w:t>
      </w:r>
      <w:r>
        <w:rPr>
          <w:rFonts w:ascii="楷体" w:hAnsi="楷体" w:eastAsia="楷体" w:cs="宋体"/>
          <w:kern w:val="0"/>
          <w:sz w:val="24"/>
          <w:szCs w:val="24"/>
        </w:rPr>
        <w:t>、</w:t>
      </w:r>
      <w:r>
        <w:rPr>
          <w:rFonts w:ascii="楷体" w:hAnsi="楷体" w:eastAsia="楷体" w:cs="宋体"/>
          <w:color w:val="D16349"/>
          <w:kern w:val="0"/>
          <w:sz w:val="24"/>
          <w:szCs w:val="24"/>
        </w:rPr>
        <w:t>SOCK_SEQPACKET</w:t>
      </w:r>
      <w:r>
        <w:rPr>
          <w:rFonts w:ascii="楷体" w:hAnsi="楷体" w:eastAsia="楷体" w:cs="宋体"/>
          <w:kern w:val="0"/>
          <w:sz w:val="24"/>
          <w:szCs w:val="24"/>
        </w:rPr>
        <w:t>等等（socket的类型有哪些？）。</w:t>
      </w:r>
    </w:p>
    <w:p>
      <w:pPr>
        <w:rPr>
          <w:rFonts w:ascii="楷体" w:hAnsi="楷体" w:eastAsia="楷体" w:cs="宋体"/>
          <w:kern w:val="0"/>
          <w:sz w:val="24"/>
          <w:szCs w:val="24"/>
        </w:rPr>
      </w:pPr>
      <w:r>
        <w:rPr>
          <w:rFonts w:ascii="楷体" w:hAnsi="楷体" w:eastAsia="楷体" w:cs="宋体"/>
          <w:kern w:val="0"/>
          <w:sz w:val="24"/>
          <w:szCs w:val="24"/>
        </w:rPr>
        <w:t>  -</w:t>
      </w:r>
      <w:r>
        <w:rPr>
          <w:rFonts w:ascii="楷体" w:hAnsi="楷体" w:eastAsia="楷体" w:cs="宋体"/>
          <w:b/>
          <w:kern w:val="0"/>
          <w:sz w:val="24"/>
          <w:szCs w:val="24"/>
        </w:rPr>
        <w:t>protocol</w:t>
      </w:r>
      <w:r>
        <w:rPr>
          <w:rFonts w:ascii="楷体" w:hAnsi="楷体" w:eastAsia="楷体" w:cs="宋体"/>
          <w:kern w:val="0"/>
          <w:sz w:val="24"/>
          <w:szCs w:val="24"/>
        </w:rPr>
        <w:t>：就是指定协议。常用的协议有，</w:t>
      </w:r>
      <w:r>
        <w:rPr>
          <w:rFonts w:ascii="楷体" w:hAnsi="楷体" w:eastAsia="楷体" w:cs="宋体"/>
          <w:color w:val="D16349"/>
          <w:kern w:val="0"/>
          <w:sz w:val="24"/>
          <w:szCs w:val="24"/>
        </w:rPr>
        <w:t>IPPROTO_TCP</w:t>
      </w:r>
      <w:r>
        <w:rPr>
          <w:rFonts w:ascii="楷体" w:hAnsi="楷体" w:eastAsia="楷体" w:cs="宋体"/>
          <w:kern w:val="0"/>
          <w:sz w:val="24"/>
          <w:szCs w:val="24"/>
        </w:rPr>
        <w:t>、</w:t>
      </w:r>
      <w:r>
        <w:rPr>
          <w:rFonts w:ascii="楷体" w:hAnsi="楷体" w:eastAsia="楷体" w:cs="宋体"/>
          <w:color w:val="D16349"/>
          <w:kern w:val="0"/>
          <w:sz w:val="24"/>
          <w:szCs w:val="24"/>
        </w:rPr>
        <w:t>IPPTOTO_UDP</w:t>
      </w:r>
      <w:r>
        <w:rPr>
          <w:rFonts w:ascii="楷体" w:hAnsi="楷体" w:eastAsia="楷体" w:cs="宋体"/>
          <w:kern w:val="0"/>
          <w:sz w:val="24"/>
          <w:szCs w:val="24"/>
        </w:rPr>
        <w:t>、</w:t>
      </w:r>
      <w:r>
        <w:rPr>
          <w:rFonts w:ascii="楷体" w:hAnsi="楷体" w:eastAsia="楷体" w:cs="宋体"/>
          <w:color w:val="D16349"/>
          <w:kern w:val="0"/>
          <w:sz w:val="24"/>
          <w:szCs w:val="24"/>
        </w:rPr>
        <w:t>IPPROTO_SCTP</w:t>
      </w:r>
      <w:r>
        <w:rPr>
          <w:rFonts w:ascii="楷体" w:hAnsi="楷体" w:eastAsia="楷体" w:cs="宋体"/>
          <w:kern w:val="0"/>
          <w:sz w:val="24"/>
          <w:szCs w:val="24"/>
        </w:rPr>
        <w:t>、</w:t>
      </w:r>
      <w:r>
        <w:rPr>
          <w:rFonts w:ascii="楷体" w:hAnsi="楷体" w:eastAsia="楷体" w:cs="宋体"/>
          <w:color w:val="D16349"/>
          <w:kern w:val="0"/>
          <w:sz w:val="24"/>
          <w:szCs w:val="24"/>
        </w:rPr>
        <w:t>IPPROTO_TIPC</w:t>
      </w:r>
      <w:r>
        <w:rPr>
          <w:rFonts w:ascii="楷体" w:hAnsi="楷体" w:eastAsia="楷体" w:cs="宋体"/>
          <w:kern w:val="0"/>
          <w:sz w:val="24"/>
          <w:szCs w:val="24"/>
        </w:rPr>
        <w:t>等，它们分别对应TCP传输协议、UDP传输协议、STCP传输协议、TIPC传输协议（这个协议我将会单独开篇讨论！）。</w:t>
      </w:r>
    </w:p>
    <w:p>
      <w:pPr>
        <w:widowControl/>
        <w:spacing w:before="180" w:after="180"/>
        <w:jc w:val="left"/>
        <w:rPr>
          <w:rFonts w:ascii="楷体" w:hAnsi="楷体" w:eastAsia="楷体" w:cs="宋体"/>
          <w:kern w:val="0"/>
          <w:sz w:val="24"/>
          <w:szCs w:val="24"/>
        </w:rPr>
      </w:pPr>
      <w:r>
        <w:rPr>
          <w:rFonts w:ascii="楷体" w:hAnsi="楷体" w:eastAsia="楷体" w:cs="宋体"/>
          <w:kern w:val="0"/>
          <w:sz w:val="24"/>
          <w:szCs w:val="24"/>
        </w:rPr>
        <w:t>注意：并不是上面的type和protocol可以随意组合的，如SOCK_STREAM不可以跟IPPROTO_UDP组合。</w:t>
      </w:r>
      <w:r>
        <w:rPr>
          <w:rFonts w:ascii="楷体" w:hAnsi="楷体" w:eastAsia="楷体" w:cs="宋体"/>
          <w:b/>
          <w:color w:val="FF0000"/>
          <w:kern w:val="0"/>
          <w:sz w:val="24"/>
          <w:szCs w:val="24"/>
        </w:rPr>
        <w:t>当protocol为0时（常用），会自动选择type类型对应的默认协议</w:t>
      </w:r>
      <w:r>
        <w:rPr>
          <w:rFonts w:ascii="楷体" w:hAnsi="楷体" w:eastAsia="楷体" w:cs="宋体"/>
          <w:kern w:val="0"/>
          <w:sz w:val="24"/>
          <w:szCs w:val="24"/>
        </w:rPr>
        <w:t>。</w:t>
      </w:r>
    </w:p>
    <w:p>
      <w:pPr>
        <w:widowControl/>
        <w:spacing w:before="180" w:after="180"/>
        <w:jc w:val="left"/>
        <w:rPr>
          <w:rFonts w:ascii="楷体" w:hAnsi="楷体" w:eastAsia="楷体" w:cs="宋体"/>
          <w:kern w:val="0"/>
          <w:sz w:val="24"/>
          <w:szCs w:val="24"/>
        </w:rPr>
      </w:pPr>
      <w:r>
        <w:rPr>
          <w:rFonts w:ascii="楷体" w:hAnsi="楷体" w:eastAsia="楷体" w:cs="宋体"/>
          <w:kern w:val="0"/>
          <w:sz w:val="24"/>
          <w:szCs w:val="24"/>
        </w:rPr>
        <w:t>当我们调用</w:t>
      </w:r>
      <w:r>
        <w:rPr>
          <w:rFonts w:ascii="楷体" w:hAnsi="楷体" w:eastAsia="楷体" w:cs="宋体"/>
          <w:b/>
          <w:bCs/>
          <w:color w:val="D16349"/>
          <w:kern w:val="0"/>
          <w:sz w:val="24"/>
          <w:szCs w:val="24"/>
        </w:rPr>
        <w:t>socket</w:t>
      </w:r>
      <w:r>
        <w:rPr>
          <w:rFonts w:ascii="楷体" w:hAnsi="楷体" w:eastAsia="楷体" w:cs="宋体"/>
          <w:kern w:val="0"/>
          <w:sz w:val="24"/>
          <w:szCs w:val="24"/>
        </w:rPr>
        <w:t>创建一个socket时，返回的socket描述字它存在于协议族（address family，AF_XXX）空间中，但没有一个具体的地址。如果想要给它赋值一个地址，就必须调用</w:t>
      </w:r>
      <w:r>
        <w:rPr>
          <w:rFonts w:ascii="楷体" w:hAnsi="楷体" w:eastAsia="楷体" w:cs="宋体"/>
          <w:b/>
          <w:color w:val="7030A0"/>
          <w:kern w:val="0"/>
          <w:sz w:val="24"/>
          <w:szCs w:val="24"/>
        </w:rPr>
        <w:t>bind()函数（绑定一个具体的地址）</w:t>
      </w:r>
      <w:r>
        <w:rPr>
          <w:rFonts w:ascii="楷体" w:hAnsi="楷体" w:eastAsia="楷体" w:cs="宋体"/>
          <w:kern w:val="0"/>
          <w:sz w:val="24"/>
          <w:szCs w:val="24"/>
        </w:rPr>
        <w:t>，否则就当调用</w:t>
      </w:r>
      <w:r>
        <w:rPr>
          <w:rFonts w:ascii="楷体" w:hAnsi="楷体" w:eastAsia="楷体" w:cs="宋体"/>
          <w:color w:val="D16349"/>
          <w:kern w:val="0"/>
          <w:sz w:val="24"/>
          <w:szCs w:val="24"/>
        </w:rPr>
        <w:t>connect()</w:t>
      </w:r>
      <w:r>
        <w:rPr>
          <w:rFonts w:ascii="楷体" w:hAnsi="楷体" w:eastAsia="楷体" w:cs="宋体"/>
          <w:kern w:val="0"/>
          <w:sz w:val="24"/>
          <w:szCs w:val="24"/>
        </w:rPr>
        <w:t>、</w:t>
      </w:r>
      <w:r>
        <w:rPr>
          <w:rFonts w:ascii="楷体" w:hAnsi="楷体" w:eastAsia="楷体" w:cs="宋体"/>
          <w:color w:val="D16349"/>
          <w:kern w:val="0"/>
          <w:sz w:val="24"/>
          <w:szCs w:val="24"/>
        </w:rPr>
        <w:t>listen()</w:t>
      </w:r>
      <w:r>
        <w:rPr>
          <w:rFonts w:ascii="楷体" w:hAnsi="楷体" w:eastAsia="楷体" w:cs="宋体"/>
          <w:kern w:val="0"/>
          <w:sz w:val="24"/>
          <w:szCs w:val="24"/>
        </w:rPr>
        <w:t>时系统会自动随机分配一个端口。</w:t>
      </w:r>
    </w:p>
    <w:p>
      <w:pPr>
        <w:widowControl/>
        <w:spacing w:before="180" w:after="180"/>
        <w:jc w:val="left"/>
        <w:rPr>
          <w:rFonts w:ascii="楷体" w:hAnsi="楷体" w:eastAsia="楷体" w:cs="宋体"/>
          <w:kern w:val="0"/>
          <w:sz w:val="24"/>
          <w:szCs w:val="24"/>
        </w:rPr>
      </w:pPr>
      <w:r>
        <w:rPr>
          <w:rFonts w:ascii="楷体" w:hAnsi="楷体" w:eastAsia="楷体" w:cs="宋体"/>
          <w:kern w:val="0"/>
          <w:sz w:val="24"/>
          <w:szCs w:val="24"/>
        </w:rPr>
        <w:t>返回值：</w:t>
      </w:r>
    </w:p>
    <w:p>
      <w:pPr>
        <w:widowControl/>
        <w:spacing w:before="180" w:after="180"/>
        <w:ind w:firstLine="240"/>
        <w:jc w:val="left"/>
        <w:rPr>
          <w:rFonts w:ascii="楷体" w:hAnsi="楷体" w:eastAsia="楷体" w:cs="宋体"/>
          <w:kern w:val="0"/>
          <w:sz w:val="24"/>
          <w:szCs w:val="24"/>
        </w:rPr>
      </w:pPr>
      <w:r>
        <w:rPr>
          <w:rFonts w:ascii="楷体" w:hAnsi="楷体" w:eastAsia="楷体" w:cs="宋体"/>
          <w:kern w:val="0"/>
          <w:sz w:val="24"/>
          <w:szCs w:val="24"/>
        </w:rPr>
        <w:t>success :返回一个新的socket  fail: 返回 - 1</w:t>
      </w:r>
    </w:p>
    <w:p>
      <w:pPr>
        <w:pStyle w:val="102"/>
        <w:numPr>
          <w:ilvl w:val="0"/>
          <w:numId w:val="2"/>
        </w:numPr>
        <w:rPr>
          <w:rFonts w:ascii="楷体" w:hAnsi="楷体" w:eastAsia="楷体"/>
          <w:b/>
          <w:sz w:val="24"/>
          <w:szCs w:val="24"/>
        </w:rPr>
      </w:pPr>
      <w:r>
        <w:rPr>
          <w:rFonts w:ascii="楷体" w:hAnsi="楷体" w:eastAsia="楷体"/>
          <w:b/>
          <w:sz w:val="24"/>
          <w:szCs w:val="24"/>
        </w:rPr>
        <w:t>bind()函数</w:t>
      </w:r>
    </w:p>
    <w:p>
      <w:pPr>
        <w:pStyle w:val="102"/>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0"/>
        <w:jc w:val="left"/>
        <w:rPr>
          <w:rFonts w:ascii="楷体" w:hAnsi="楷体" w:eastAsia="楷体" w:cs="宋体"/>
          <w:kern w:val="0"/>
          <w:sz w:val="24"/>
          <w:szCs w:val="24"/>
        </w:rPr>
      </w:pPr>
      <w:r>
        <w:rPr>
          <w:rFonts w:ascii="楷体" w:hAnsi="楷体" w:eastAsia="楷体" w:cs="宋体"/>
          <w:color w:val="0000FF"/>
          <w:kern w:val="0"/>
          <w:sz w:val="24"/>
          <w:szCs w:val="24"/>
        </w:rPr>
        <w:t>int</w:t>
      </w:r>
      <w:r>
        <w:rPr>
          <w:rFonts w:ascii="楷体" w:hAnsi="楷体" w:eastAsia="楷体" w:cs="宋体"/>
          <w:kern w:val="0"/>
          <w:sz w:val="24"/>
          <w:szCs w:val="24"/>
        </w:rPr>
        <w:t xml:space="preserve"> </w:t>
      </w:r>
      <w:r>
        <w:rPr>
          <w:rFonts w:ascii="楷体" w:hAnsi="楷体" w:eastAsia="楷体" w:cs="宋体"/>
          <w:color w:val="D16349"/>
          <w:kern w:val="0"/>
          <w:sz w:val="24"/>
          <w:szCs w:val="24"/>
        </w:rPr>
        <w:t>bind</w:t>
      </w:r>
      <w:r>
        <w:rPr>
          <w:rFonts w:ascii="楷体" w:hAnsi="楷体" w:eastAsia="楷体" w:cs="宋体"/>
          <w:kern w:val="0"/>
          <w:sz w:val="24"/>
          <w:szCs w:val="24"/>
        </w:rPr>
        <w:t>(</w:t>
      </w:r>
      <w:r>
        <w:rPr>
          <w:rFonts w:ascii="楷体" w:hAnsi="楷体" w:eastAsia="楷体" w:cs="宋体"/>
          <w:color w:val="0000FF"/>
          <w:kern w:val="0"/>
          <w:sz w:val="24"/>
          <w:szCs w:val="24"/>
        </w:rPr>
        <w:t>int</w:t>
      </w:r>
      <w:r>
        <w:rPr>
          <w:rFonts w:ascii="楷体" w:hAnsi="楷体" w:eastAsia="楷体" w:cs="宋体"/>
          <w:kern w:val="0"/>
          <w:sz w:val="24"/>
          <w:szCs w:val="24"/>
        </w:rPr>
        <w:t xml:space="preserve"> sockfd, </w:t>
      </w:r>
      <w:r>
        <w:rPr>
          <w:rFonts w:ascii="楷体" w:hAnsi="楷体" w:eastAsia="楷体" w:cs="宋体"/>
          <w:color w:val="0000FF"/>
          <w:kern w:val="0"/>
          <w:sz w:val="24"/>
          <w:szCs w:val="24"/>
        </w:rPr>
        <w:t>const</w:t>
      </w:r>
      <w:r>
        <w:rPr>
          <w:rFonts w:ascii="楷体" w:hAnsi="楷体" w:eastAsia="楷体" w:cs="宋体"/>
          <w:kern w:val="0"/>
          <w:sz w:val="24"/>
          <w:szCs w:val="24"/>
        </w:rPr>
        <w:t xml:space="preserve"> </w:t>
      </w:r>
      <w:r>
        <w:rPr>
          <w:rFonts w:ascii="楷体" w:hAnsi="楷体" w:eastAsia="楷体" w:cs="宋体"/>
          <w:color w:val="0000FF"/>
          <w:kern w:val="0"/>
          <w:sz w:val="24"/>
          <w:szCs w:val="24"/>
        </w:rPr>
        <w:t>struct</w:t>
      </w:r>
      <w:r>
        <w:rPr>
          <w:rFonts w:ascii="楷体" w:hAnsi="楷体" w:eastAsia="楷体" w:cs="宋体"/>
          <w:kern w:val="0"/>
          <w:sz w:val="24"/>
          <w:szCs w:val="24"/>
        </w:rPr>
        <w:t xml:space="preserve"> sockaddr *addr, socklen_t addrlen);</w:t>
      </w:r>
    </w:p>
    <w:p>
      <w:pPr>
        <w:widowControl/>
        <w:spacing w:before="180" w:after="180"/>
        <w:jc w:val="left"/>
        <w:rPr>
          <w:rFonts w:ascii="楷体" w:hAnsi="楷体" w:eastAsia="楷体"/>
          <w:sz w:val="24"/>
          <w:szCs w:val="24"/>
        </w:rPr>
      </w:pPr>
      <w:r>
        <w:rPr>
          <w:rFonts w:ascii="楷体" w:hAnsi="楷体" w:eastAsia="楷体" w:cs="宋体"/>
          <w:b/>
          <w:kern w:val="0"/>
          <w:sz w:val="24"/>
          <w:szCs w:val="24"/>
        </w:rPr>
        <w:t>- sockfd</w:t>
      </w:r>
      <w:r>
        <w:rPr>
          <w:rFonts w:ascii="楷体" w:hAnsi="楷体" w:eastAsia="楷体" w:cs="宋体"/>
          <w:kern w:val="0"/>
          <w:sz w:val="24"/>
          <w:szCs w:val="24"/>
        </w:rPr>
        <w:t>：</w:t>
      </w:r>
      <w:r>
        <w:rPr>
          <w:rFonts w:ascii="楷体" w:hAnsi="楷体" w:eastAsia="楷体"/>
          <w:sz w:val="24"/>
          <w:szCs w:val="24"/>
        </w:rPr>
        <w:t>即socket描述字，它是通过fd=socket()函数</w:t>
      </w:r>
    </w:p>
    <w:p>
      <w:pPr>
        <w:widowControl/>
        <w:spacing w:before="180" w:after="180"/>
        <w:jc w:val="left"/>
        <w:rPr>
          <w:rFonts w:ascii="楷体" w:hAnsi="楷体" w:eastAsia="楷体"/>
          <w:sz w:val="24"/>
          <w:szCs w:val="24"/>
        </w:rPr>
      </w:pPr>
      <w:r>
        <w:rPr>
          <w:rFonts w:ascii="楷体" w:hAnsi="楷体" w:eastAsia="楷体"/>
          <w:b/>
          <w:sz w:val="24"/>
          <w:szCs w:val="24"/>
        </w:rPr>
        <w:t>- addr</w:t>
      </w:r>
      <w:r>
        <w:rPr>
          <w:rFonts w:ascii="楷体" w:hAnsi="楷体" w:eastAsia="楷体"/>
          <w:sz w:val="24"/>
          <w:szCs w:val="24"/>
        </w:rPr>
        <w:t>：一个</w:t>
      </w:r>
      <w:r>
        <w:rPr>
          <w:rFonts w:ascii="楷体" w:hAnsi="楷体" w:eastAsia="楷体"/>
          <w:color w:val="0000FF"/>
          <w:sz w:val="24"/>
          <w:szCs w:val="24"/>
        </w:rPr>
        <w:t>const</w:t>
      </w:r>
      <w:r>
        <w:rPr>
          <w:rFonts w:ascii="宋体" w:hAnsi="宋体" w:eastAsia="宋体" w:cs="宋体"/>
          <w:sz w:val="24"/>
          <w:szCs w:val="24"/>
        </w:rPr>
        <w:t> </w:t>
      </w:r>
      <w:r>
        <w:rPr>
          <w:rFonts w:ascii="楷体" w:hAnsi="楷体" w:eastAsia="楷体"/>
          <w:color w:val="0000FF"/>
          <w:sz w:val="24"/>
          <w:szCs w:val="24"/>
        </w:rPr>
        <w:t>struct</w:t>
      </w:r>
      <w:r>
        <w:rPr>
          <w:rFonts w:ascii="宋体" w:hAnsi="宋体" w:eastAsia="宋体" w:cs="宋体"/>
          <w:sz w:val="24"/>
          <w:szCs w:val="24"/>
        </w:rPr>
        <w:t> </w:t>
      </w:r>
      <w:r>
        <w:rPr>
          <w:rFonts w:ascii="楷体" w:hAnsi="楷体" w:eastAsia="楷体"/>
          <w:sz w:val="24"/>
          <w:szCs w:val="24"/>
        </w:rPr>
        <w:t>sockaddr *指针，</w:t>
      </w:r>
      <w:r>
        <w:rPr>
          <w:rFonts w:ascii="楷体" w:hAnsi="楷体" w:eastAsia="楷体"/>
          <w:b/>
          <w:sz w:val="24"/>
          <w:szCs w:val="24"/>
        </w:rPr>
        <w:t>指向要绑定给sockfd的协议地址</w:t>
      </w:r>
      <w:r>
        <w:rPr>
          <w:rFonts w:ascii="楷体" w:hAnsi="楷体" w:eastAsia="楷体"/>
          <w:sz w:val="24"/>
          <w:szCs w:val="24"/>
        </w:rPr>
        <w:t>。这个地址结构根据地址创建socket时的地址协议族的不同而不同.</w:t>
      </w:r>
    </w:p>
    <w:p>
      <w:pPr>
        <w:widowControl/>
        <w:jc w:val="left"/>
        <w:rPr>
          <w:rFonts w:ascii="楷体" w:hAnsi="楷体" w:eastAsia="楷体" w:cs="宋体"/>
          <w:kern w:val="0"/>
          <w:sz w:val="24"/>
          <w:szCs w:val="24"/>
        </w:rPr>
      </w:pPr>
      <w:r>
        <w:rPr>
          <w:rFonts w:ascii="楷体" w:hAnsi="楷体" w:eastAsia="楷体" w:cs="宋体"/>
          <w:b/>
          <w:kern w:val="0"/>
          <w:sz w:val="24"/>
          <w:szCs w:val="24"/>
        </w:rPr>
        <w:t>Unix域对应的是</w:t>
      </w:r>
      <w:r>
        <w:rPr>
          <w:rFonts w:ascii="楷体" w:hAnsi="楷体" w:eastAsia="楷体" w:cs="宋体"/>
          <w:kern w:val="0"/>
          <w:sz w:val="24"/>
          <w:szCs w:val="24"/>
        </w:rPr>
        <w:t>：</w:t>
      </w:r>
      <w:r>
        <w:rPr>
          <w:rFonts w:ascii="宋体" w:hAnsi="宋体" w:eastAsia="宋体" w:cs="宋体"/>
          <w:kern w:val="0"/>
          <w:sz w:val="24"/>
          <w:szCs w:val="24"/>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b/>
          <w:kern w:val="0"/>
          <w:sz w:val="24"/>
          <w:szCs w:val="24"/>
        </w:rPr>
      </w:pPr>
      <w:r>
        <w:rPr>
          <w:rFonts w:ascii="楷体" w:hAnsi="楷体" w:eastAsia="楷体" w:cs="宋体"/>
          <w:b/>
          <w:kern w:val="0"/>
          <w:sz w:val="24"/>
          <w:szCs w:val="24"/>
        </w:rPr>
        <w:t>#define UNIX_PATH_MAX    108</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FF"/>
          <w:kern w:val="0"/>
          <w:sz w:val="24"/>
          <w:szCs w:val="24"/>
        </w:rPr>
        <w:t>struct</w:t>
      </w:r>
      <w:r>
        <w:rPr>
          <w:rFonts w:ascii="楷体" w:hAnsi="楷体" w:eastAsia="楷体" w:cs="宋体"/>
          <w:kern w:val="0"/>
          <w:sz w:val="24"/>
          <w:szCs w:val="24"/>
        </w:rPr>
        <w:t xml:space="preserve"> sockaddr_un {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mc:AlternateContent>
          <mc:Choice Requires="wps">
            <w:drawing>
              <wp:anchor distT="0" distB="0" distL="114300" distR="114300" simplePos="0" relativeHeight="1024" behindDoc="0" locked="0" layoutInCell="1" allowOverlap="1">
                <wp:simplePos x="0" y="0"/>
                <wp:positionH relativeFrom="column">
                  <wp:posOffset>4304665</wp:posOffset>
                </wp:positionH>
                <wp:positionV relativeFrom="paragraph">
                  <wp:posOffset>116205</wp:posOffset>
                </wp:positionV>
                <wp:extent cx="1022985" cy="949325"/>
                <wp:effectExtent l="0" t="0" r="0" b="0"/>
                <wp:wrapNone/>
                <wp:docPr id="3" name="任意多边形 3"/>
                <wp:cNvGraphicFramePr/>
                <a:graphic xmlns:a="http://schemas.openxmlformats.org/drawingml/2006/main">
                  <a:graphicData uri="http://schemas.microsoft.com/office/word/2010/wordprocessingShape">
                    <wps:wsp>
                      <wps:cNvSpPr/>
                      <wps:spPr>
                        <a:xfrm>
                          <a:off x="0" y="0"/>
                          <a:ext cx="1022400" cy="948600"/>
                        </a:xfrm>
                        <a:custGeom>
                          <a:avLst/>
                          <a:gdLst/>
                          <a:ahLst/>
                          <a:cxnLst/>
                          <a:rect l="l" t="t" r="r" b="b"/>
                          <a:pathLst>
                            <a:path w="1779" h="1535">
                              <a:moveTo>
                                <a:pt x="767" y="1534"/>
                              </a:moveTo>
                              <a:cubicBezTo>
                                <a:pt x="1272" y="1249"/>
                                <a:pt x="1778" y="964"/>
                                <a:pt x="1691" y="726"/>
                              </a:cubicBezTo>
                              <a:cubicBezTo>
                                <a:pt x="1605" y="488"/>
                                <a:pt x="497" y="212"/>
                                <a:pt x="248" y="106"/>
                              </a:cubicBezTo>
                              <a:cubicBezTo>
                                <a:pt x="0" y="0"/>
                                <a:pt x="99" y="46"/>
                                <a:pt x="198" y="91"/>
                              </a:cubicBezTo>
                            </a:path>
                          </a:pathLst>
                        </a:custGeom>
                        <a:noFill/>
                        <a:ln w="6480">
                          <a:solidFill>
                            <a:srgbClr val="5B9BD5"/>
                          </a:solidFill>
                          <a:miter/>
                        </a:ln>
                      </wps:spPr>
                      <wps:style>
                        <a:lnRef idx="0">
                          <a:srgbClr val="FFFFFF"/>
                        </a:lnRef>
                        <a:fillRef idx="0">
                          <a:srgbClr val="FFFFFF"/>
                        </a:fillRef>
                        <a:effectRef idx="0">
                          <a:srgbClr val="FFFFFF"/>
                        </a:effectRef>
                        <a:fontRef idx="minor"/>
                      </wps:style>
                      <wps:bodyPr/>
                    </wps:wsp>
                  </a:graphicData>
                </a:graphic>
              </wp:anchor>
            </w:drawing>
          </mc:Choice>
          <mc:Fallback>
            <w:pict>
              <v:shape id="_x0000_s1026" o:spid="_x0000_s1026" o:spt="100" style="position:absolute;left:0pt;margin-left:338.95pt;margin-top:9.15pt;height:74.75pt;width:80.55pt;z-index:1024;mso-width-relative:page;mso-height-relative:page;" filled="f" stroked="t" coordsize="1779,1535" o:gfxdata="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swdPq1wAAAAoBAAAPAAAA&#10;AAAAAAEAIAAAACIAAABkcnMvZG93bnJldi54bWxQSwECFAAUAAAACACHTuJA/ZzO2E8CAADgBAAA&#10;DgAAAAAAAAABACAAAAAmAQAAZHJzL2Uyb0RvYy54bWxQSwUGAAAAAAYABgBZAQAA5wUAAAAA&#10;" path="m767,1534c1272,1249,1778,964,1691,726c1605,488,497,212,248,106c0,0,99,46,198,91e">
                <v:fill on="f" focussize="0,0"/>
                <v:stroke weight="0.510236220472441pt" color="#5B9BD5" joinstyle="miter"/>
                <v:imagedata o:title=""/>
                <o:lock v:ext="edit" aspectratio="f"/>
              </v:shape>
            </w:pict>
          </mc:Fallback>
        </mc:AlternateContent>
      </w:r>
      <w:r>
        <w:rPr>
          <w:rFonts w:ascii="楷体" w:hAnsi="楷体" w:eastAsia="楷体" w:cs="宋体"/>
          <w:kern w:val="0"/>
          <w:sz w:val="24"/>
          <w:szCs w:val="24"/>
        </w:rPr>
        <w:t xml:space="preserve">    sa_family_t sun_family;              </w:t>
      </w:r>
      <w:r>
        <w:rPr>
          <w:rFonts w:ascii="楷体" w:hAnsi="楷体" w:eastAsia="楷体" w:cs="宋体"/>
          <w:color w:val="FF0000"/>
          <w:kern w:val="0"/>
          <w:sz w:val="24"/>
          <w:szCs w:val="24"/>
        </w:rPr>
        <w:t xml:space="preserve"> /* AF_UNIX */</w:t>
      </w:r>
      <w:r>
        <w:rPr>
          <w:rFonts w:ascii="楷体" w:hAnsi="楷体" w:eastAsia="楷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kern w:val="0"/>
          <w:sz w:val="24"/>
          <w:szCs w:val="24"/>
        </w:rPr>
        <w:t xml:space="preserve">    </w:t>
      </w:r>
      <w:r>
        <w:rPr>
          <w:rFonts w:ascii="楷体" w:hAnsi="楷体" w:eastAsia="楷体" w:cs="宋体"/>
          <w:color w:val="0000FF"/>
          <w:kern w:val="0"/>
          <w:sz w:val="24"/>
          <w:szCs w:val="24"/>
        </w:rPr>
        <w:t>char</w:t>
      </w:r>
      <w:r>
        <w:rPr>
          <w:rFonts w:ascii="楷体" w:hAnsi="楷体" w:eastAsia="楷体" w:cs="宋体"/>
          <w:kern w:val="0"/>
          <w:sz w:val="24"/>
          <w:szCs w:val="24"/>
        </w:rPr>
        <w:t xml:space="preserve">        sun_path[UNIX_PATH_MAX];  </w:t>
      </w:r>
      <w:r>
        <w:rPr>
          <w:rFonts w:ascii="楷体" w:hAnsi="楷体" w:eastAsia="楷体" w:cs="宋体"/>
          <w:color w:val="008000"/>
          <w:kern w:val="0"/>
          <w:sz w:val="24"/>
          <w:szCs w:val="24"/>
        </w:rPr>
        <w:t>/* pathname */</w:t>
      </w:r>
      <w:r>
        <w:rPr>
          <w:rFonts w:ascii="楷体" w:hAnsi="楷体" w:eastAsia="楷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kern w:val="0"/>
          <w:sz w:val="24"/>
          <w:szCs w:val="24"/>
        </w:rPr>
        <w:t xml:space="preserve">};                                                                  </w:t>
      </w:r>
    </w:p>
    <w:p>
      <w:pPr>
        <w:widowControl/>
        <w:jc w:val="left"/>
        <w:rPr>
          <w:rFonts w:ascii="楷体" w:hAnsi="楷体" w:eastAsia="楷体" w:cs="宋体"/>
          <w:b/>
          <w:kern w:val="0"/>
          <w:sz w:val="24"/>
          <w:szCs w:val="24"/>
        </w:rPr>
      </w:pPr>
      <w:r>
        <w:rPr>
          <w:rFonts w:ascii="楷体" w:hAnsi="楷体" w:eastAsia="楷体" w:cs="宋体"/>
          <w:b/>
          <w:kern w:val="0"/>
          <w:sz w:val="24"/>
          <w:szCs w:val="24"/>
        </w:rPr>
        <w:t>ipv4对应的是：</w:t>
      </w:r>
      <w:r>
        <w:rPr>
          <w:rFonts w:ascii="宋体" w:hAnsi="宋体" w:eastAsia="宋体" w:cs="宋体"/>
          <w:b/>
          <w:kern w:val="0"/>
          <w:sz w:val="24"/>
          <w:szCs w:val="24"/>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FF"/>
          <w:kern w:val="0"/>
          <w:sz w:val="24"/>
          <w:szCs w:val="24"/>
        </w:rPr>
        <w:t>struct</w:t>
      </w:r>
      <w:r>
        <w:rPr>
          <w:rFonts w:ascii="楷体" w:hAnsi="楷体" w:eastAsia="楷体" w:cs="宋体"/>
          <w:kern w:val="0"/>
          <w:sz w:val="24"/>
          <w:szCs w:val="24"/>
        </w:rPr>
        <w:t xml:space="preserve"> sockaddr_in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kern w:val="0"/>
          <w:sz w:val="24"/>
          <w:szCs w:val="24"/>
        </w:rPr>
        <w:t xml:space="preserve">    sa_family_t    sin_family; </w:t>
      </w:r>
      <w:r>
        <w:rPr>
          <w:rFonts w:ascii="楷体" w:hAnsi="楷体" w:eastAsia="楷体" w:cs="宋体"/>
          <w:color w:val="008000"/>
          <w:kern w:val="0"/>
          <w:sz w:val="24"/>
          <w:szCs w:val="24"/>
        </w:rPr>
        <w:t>/* address family:</w:t>
      </w:r>
      <w:r>
        <w:rPr>
          <w:rFonts w:ascii="楷体" w:hAnsi="楷体" w:eastAsia="楷体" w:cs="宋体"/>
          <w:color w:val="FF0000"/>
          <w:kern w:val="0"/>
          <w:sz w:val="24"/>
          <w:szCs w:val="24"/>
        </w:rPr>
        <w:t xml:space="preserve"> AF_INET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kern w:val="0"/>
          <w:sz w:val="24"/>
          <w:szCs w:val="24"/>
        </w:rPr>
        <w:t xml:space="preserve">    in_port_t      sin_port;   </w:t>
      </w:r>
      <w:r>
        <w:rPr>
          <w:rFonts w:ascii="楷体" w:hAnsi="楷体" w:eastAsia="楷体" w:cs="宋体"/>
          <w:color w:val="008000"/>
          <w:kern w:val="0"/>
          <w:sz w:val="24"/>
          <w:szCs w:val="24"/>
        </w:rPr>
        <w:t>/* port in network byte order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kern w:val="0"/>
          <w:sz w:val="24"/>
          <w:szCs w:val="24"/>
        </w:rPr>
        <w:t xml:space="preserve">    </w:t>
      </w:r>
      <w:r>
        <w:rPr>
          <w:rFonts w:ascii="楷体" w:hAnsi="楷体" w:eastAsia="楷体" w:cs="宋体"/>
          <w:color w:val="0000FF"/>
          <w:kern w:val="0"/>
          <w:sz w:val="24"/>
          <w:szCs w:val="24"/>
        </w:rPr>
        <w:t>struct</w:t>
      </w:r>
      <w:r>
        <w:rPr>
          <w:rFonts w:ascii="楷体" w:hAnsi="楷体" w:eastAsia="楷体" w:cs="宋体"/>
          <w:kern w:val="0"/>
          <w:sz w:val="24"/>
          <w:szCs w:val="24"/>
        </w:rPr>
        <w:t xml:space="preserve"> in_addr sin_addr;   </w:t>
      </w:r>
      <w:r>
        <w:rPr>
          <w:rFonts w:ascii="楷体" w:hAnsi="楷体" w:eastAsia="楷体" w:cs="宋体"/>
          <w:color w:val="008000"/>
          <w:kern w:val="0"/>
          <w:sz w:val="24"/>
          <w:szCs w:val="24"/>
        </w:rPr>
        <w:t>/* internet address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8000"/>
          <w:kern w:val="0"/>
          <w:sz w:val="24"/>
          <w:szCs w:val="24"/>
        </w:rPr>
        <w:t>/* Internet address.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FF"/>
          <w:kern w:val="0"/>
          <w:sz w:val="24"/>
          <w:szCs w:val="24"/>
        </w:rPr>
        <w:t>struct</w:t>
      </w:r>
      <w:r>
        <w:rPr>
          <w:rFonts w:ascii="楷体" w:hAnsi="楷体" w:eastAsia="楷体" w:cs="宋体"/>
          <w:kern w:val="0"/>
          <w:sz w:val="24"/>
          <w:szCs w:val="24"/>
        </w:rPr>
        <w:t xml:space="preserve"> in_addr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kern w:val="0"/>
          <w:sz w:val="24"/>
          <w:szCs w:val="24"/>
        </w:rPr>
        <w:t xml:space="preserve">    uint32_t       s_addr;     </w:t>
      </w:r>
      <w:r>
        <w:rPr>
          <w:rFonts w:ascii="楷体" w:hAnsi="楷体" w:eastAsia="楷体" w:cs="宋体"/>
          <w:color w:val="008000"/>
          <w:kern w:val="0"/>
          <w:sz w:val="24"/>
          <w:szCs w:val="24"/>
        </w:rPr>
        <w:t>/* address in network byte order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kern w:val="0"/>
          <w:sz w:val="24"/>
          <w:szCs w:val="24"/>
        </w:rPr>
        <w:t>};</w:t>
      </w:r>
    </w:p>
    <w:p>
      <w:pPr>
        <w:widowControl/>
        <w:jc w:val="left"/>
        <w:rPr>
          <w:rFonts w:ascii="楷体" w:hAnsi="楷体" w:eastAsia="楷体" w:cs="宋体"/>
          <w:kern w:val="0"/>
          <w:sz w:val="24"/>
          <w:szCs w:val="24"/>
        </w:rPr>
      </w:pPr>
      <w:r>
        <w:rPr>
          <w:rFonts w:ascii="楷体" w:hAnsi="楷体" w:eastAsia="楷体" w:cs="宋体"/>
          <w:kern w:val="0"/>
          <w:sz w:val="24"/>
          <w:szCs w:val="24"/>
        </w:rPr>
        <w:t>ipv6对应的是：</w:t>
      </w:r>
      <w:r>
        <w:rPr>
          <w:rFonts w:ascii="宋体" w:hAnsi="宋体" w:eastAsia="宋体" w:cs="宋体"/>
          <w:kern w:val="0"/>
          <w:sz w:val="24"/>
          <w:szCs w:val="24"/>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FF"/>
          <w:kern w:val="0"/>
          <w:sz w:val="24"/>
          <w:szCs w:val="24"/>
        </w:rPr>
        <w:t>struct</w:t>
      </w:r>
      <w:r>
        <w:rPr>
          <w:rFonts w:ascii="楷体" w:hAnsi="楷体" w:eastAsia="楷体" w:cs="宋体"/>
          <w:kern w:val="0"/>
          <w:sz w:val="24"/>
          <w:szCs w:val="24"/>
        </w:rPr>
        <w:t xml:space="preserve"> sockaddr_in6 {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kern w:val="0"/>
          <w:sz w:val="24"/>
          <w:szCs w:val="24"/>
        </w:rPr>
        <w:t xml:space="preserve">    sa_family_t     </w:t>
      </w:r>
      <w:r>
        <w:rPr>
          <w:rFonts w:ascii="楷体" w:hAnsi="楷体" w:eastAsia="楷体" w:cs="宋体"/>
          <w:color w:val="0000FF"/>
          <w:kern w:val="0"/>
          <w:sz w:val="24"/>
          <w:szCs w:val="24"/>
        </w:rPr>
        <w:t>sin</w:t>
      </w:r>
      <w:r>
        <w:rPr>
          <w:rFonts w:ascii="楷体" w:hAnsi="楷体" w:eastAsia="楷体" w:cs="宋体"/>
          <w:kern w:val="0"/>
          <w:sz w:val="24"/>
          <w:szCs w:val="24"/>
        </w:rPr>
        <w:t xml:space="preserve">6_family;   </w:t>
      </w:r>
      <w:r>
        <w:rPr>
          <w:rFonts w:ascii="楷体" w:hAnsi="楷体" w:eastAsia="楷体" w:cs="宋体"/>
          <w:color w:val="008000"/>
          <w:kern w:val="0"/>
          <w:sz w:val="24"/>
          <w:szCs w:val="24"/>
        </w:rPr>
        <w:t>/* AF_INET6 */</w:t>
      </w:r>
      <w:r>
        <w:rPr>
          <w:rFonts w:ascii="楷体" w:hAnsi="楷体" w:eastAsia="楷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kern w:val="0"/>
          <w:sz w:val="24"/>
          <w:szCs w:val="24"/>
        </w:rPr>
        <w:t xml:space="preserve">    in_port_t       </w:t>
      </w:r>
      <w:r>
        <w:rPr>
          <w:rFonts w:ascii="楷体" w:hAnsi="楷体" w:eastAsia="楷体" w:cs="宋体"/>
          <w:color w:val="0000FF"/>
          <w:kern w:val="0"/>
          <w:sz w:val="24"/>
          <w:szCs w:val="24"/>
        </w:rPr>
        <w:t>sin</w:t>
      </w:r>
      <w:r>
        <w:rPr>
          <w:rFonts w:ascii="楷体" w:hAnsi="楷体" w:eastAsia="楷体" w:cs="宋体"/>
          <w:kern w:val="0"/>
          <w:sz w:val="24"/>
          <w:szCs w:val="24"/>
        </w:rPr>
        <w:t xml:space="preserve">6_port;     </w:t>
      </w:r>
      <w:r>
        <w:rPr>
          <w:rFonts w:ascii="楷体" w:hAnsi="楷体" w:eastAsia="楷体" w:cs="宋体"/>
          <w:color w:val="008000"/>
          <w:kern w:val="0"/>
          <w:sz w:val="24"/>
          <w:szCs w:val="24"/>
        </w:rPr>
        <w:t>/* port number */</w:t>
      </w:r>
      <w:r>
        <w:rPr>
          <w:rFonts w:ascii="楷体" w:hAnsi="楷体" w:eastAsia="楷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kern w:val="0"/>
          <w:sz w:val="24"/>
          <w:szCs w:val="24"/>
        </w:rPr>
        <w:t xml:space="preserve">    uint32_t        </w:t>
      </w:r>
      <w:r>
        <w:rPr>
          <w:rFonts w:ascii="楷体" w:hAnsi="楷体" w:eastAsia="楷体" w:cs="宋体"/>
          <w:color w:val="0000FF"/>
          <w:kern w:val="0"/>
          <w:sz w:val="24"/>
          <w:szCs w:val="24"/>
        </w:rPr>
        <w:t>sin</w:t>
      </w:r>
      <w:r>
        <w:rPr>
          <w:rFonts w:ascii="楷体" w:hAnsi="楷体" w:eastAsia="楷体" w:cs="宋体"/>
          <w:kern w:val="0"/>
          <w:sz w:val="24"/>
          <w:szCs w:val="24"/>
        </w:rPr>
        <w:t xml:space="preserve">6_flowinfo; </w:t>
      </w:r>
      <w:r>
        <w:rPr>
          <w:rFonts w:ascii="楷体" w:hAnsi="楷体" w:eastAsia="楷体" w:cs="宋体"/>
          <w:color w:val="008000"/>
          <w:kern w:val="0"/>
          <w:sz w:val="24"/>
          <w:szCs w:val="24"/>
        </w:rPr>
        <w:t>/* IPv6 flow information */</w:t>
      </w:r>
      <w:r>
        <w:rPr>
          <w:rFonts w:ascii="楷体" w:hAnsi="楷体" w:eastAsia="楷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kern w:val="0"/>
          <w:sz w:val="24"/>
          <w:szCs w:val="24"/>
        </w:rPr>
        <w:t xml:space="preserve">    </w:t>
      </w:r>
      <w:r>
        <w:rPr>
          <w:rFonts w:ascii="楷体" w:hAnsi="楷体" w:eastAsia="楷体" w:cs="宋体"/>
          <w:color w:val="0000FF"/>
          <w:kern w:val="0"/>
          <w:sz w:val="24"/>
          <w:szCs w:val="24"/>
        </w:rPr>
        <w:t>struct</w:t>
      </w:r>
      <w:r>
        <w:rPr>
          <w:rFonts w:ascii="楷体" w:hAnsi="楷体" w:eastAsia="楷体" w:cs="宋体"/>
          <w:kern w:val="0"/>
          <w:sz w:val="24"/>
          <w:szCs w:val="24"/>
        </w:rPr>
        <w:t xml:space="preserve"> in6_addr </w:t>
      </w:r>
      <w:r>
        <w:rPr>
          <w:rFonts w:ascii="楷体" w:hAnsi="楷体" w:eastAsia="楷体" w:cs="宋体"/>
          <w:color w:val="0000FF"/>
          <w:kern w:val="0"/>
          <w:sz w:val="24"/>
          <w:szCs w:val="24"/>
        </w:rPr>
        <w:t>sin</w:t>
      </w:r>
      <w:r>
        <w:rPr>
          <w:rFonts w:ascii="楷体" w:hAnsi="楷体" w:eastAsia="楷体" w:cs="宋体"/>
          <w:kern w:val="0"/>
          <w:sz w:val="24"/>
          <w:szCs w:val="24"/>
        </w:rPr>
        <w:t xml:space="preserve">6_addr;     </w:t>
      </w:r>
      <w:r>
        <w:rPr>
          <w:rFonts w:ascii="楷体" w:hAnsi="楷体" w:eastAsia="楷体" w:cs="宋体"/>
          <w:color w:val="008000"/>
          <w:kern w:val="0"/>
          <w:sz w:val="24"/>
          <w:szCs w:val="24"/>
        </w:rPr>
        <w:t>/* IPv6 address */</w:t>
      </w:r>
      <w:r>
        <w:rPr>
          <w:rFonts w:ascii="楷体" w:hAnsi="楷体" w:eastAsia="楷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kern w:val="0"/>
          <w:sz w:val="24"/>
          <w:szCs w:val="24"/>
        </w:rPr>
        <w:t xml:space="preserve">    uint32_t        </w:t>
      </w:r>
      <w:r>
        <w:rPr>
          <w:rFonts w:ascii="楷体" w:hAnsi="楷体" w:eastAsia="楷体" w:cs="宋体"/>
          <w:color w:val="0000FF"/>
          <w:kern w:val="0"/>
          <w:sz w:val="24"/>
          <w:szCs w:val="24"/>
        </w:rPr>
        <w:t>sin</w:t>
      </w:r>
      <w:r>
        <w:rPr>
          <w:rFonts w:ascii="楷体" w:hAnsi="楷体" w:eastAsia="楷体" w:cs="宋体"/>
          <w:kern w:val="0"/>
          <w:sz w:val="24"/>
          <w:szCs w:val="24"/>
        </w:rPr>
        <w:t xml:space="preserve">6_scope_id; </w:t>
      </w:r>
      <w:r>
        <w:rPr>
          <w:rFonts w:ascii="楷体" w:hAnsi="楷体" w:eastAsia="楷体" w:cs="宋体"/>
          <w:color w:val="008000"/>
          <w:kern w:val="0"/>
          <w:sz w:val="24"/>
          <w:szCs w:val="24"/>
        </w:rPr>
        <w:t>/* Scope ID (new in 2.4) */</w:t>
      </w:r>
      <w:r>
        <w:rPr>
          <w:rFonts w:ascii="楷体" w:hAnsi="楷体" w:eastAsia="楷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b/>
          <w:kern w:val="0"/>
          <w:sz w:val="24"/>
          <w:szCs w:val="24"/>
        </w:rPr>
      </w:pPr>
      <w:r>
        <w:rPr>
          <w:rFonts w:ascii="楷体" w:hAnsi="楷体" w:eastAsia="楷体" w:cs="宋体"/>
          <w:b/>
          <w:kern w:val="0"/>
          <w:sz w:val="24"/>
          <w:szCs w:val="24"/>
        </w:rPr>
        <w:t>主要事项：网络字节序与主机字节序</w:t>
      </w:r>
    </w:p>
    <w:p>
      <w:pPr>
        <w:pStyle w:val="15"/>
        <w:spacing w:before="120" w:beforeAutospacing="0" w:after="120" w:afterAutospacing="0"/>
        <w:rPr>
          <w:rFonts w:ascii="楷体" w:hAnsi="楷体" w:eastAsia="楷体"/>
        </w:rPr>
      </w:pPr>
      <w:r>
        <w:rPr>
          <w:rStyle w:val="18"/>
          <w:rFonts w:ascii="楷体" w:hAnsi="楷体" w:eastAsia="楷体"/>
          <w:color w:val="D16349"/>
        </w:rPr>
        <w:t>主机字节序</w:t>
      </w:r>
      <w:r>
        <w:rPr>
          <w:rFonts w:ascii="楷体" w:hAnsi="楷体" w:eastAsia="楷体"/>
        </w:rPr>
        <w:t>就是我们平常说的大端和小端模式：不同的CPU有不同的字节序类型，这些字节序是指整数在内存中保存的顺序，这个叫做主机序。引用标准的Big-Endian和Little-Endian的定义如下：</w:t>
      </w:r>
    </w:p>
    <w:p>
      <w:pPr>
        <w:pStyle w:val="15"/>
        <w:spacing w:before="120" w:beforeAutospacing="0" w:after="120" w:afterAutospacing="0"/>
        <w:rPr>
          <w:rFonts w:ascii="楷体" w:hAnsi="楷体" w:eastAsia="楷体"/>
        </w:rPr>
      </w:pPr>
      <w:r>
        <w:rPr>
          <w:rFonts w:ascii="楷体" w:hAnsi="楷体" w:eastAsia="楷体"/>
        </w:rPr>
        <w:t>　　a) Little-Endian就是低位字节排放在内存的低地址端，高位字节排放在内存的高地址端。</w:t>
      </w:r>
    </w:p>
    <w:p>
      <w:pPr>
        <w:pStyle w:val="15"/>
        <w:spacing w:before="120" w:beforeAutospacing="0" w:after="120" w:afterAutospacing="0"/>
        <w:rPr>
          <w:rFonts w:ascii="楷体" w:hAnsi="楷体" w:eastAsia="楷体"/>
        </w:rPr>
      </w:pPr>
      <w:r>
        <w:rPr>
          <w:rFonts w:ascii="楷体" w:hAnsi="楷体" w:eastAsia="楷体"/>
        </w:rPr>
        <w:t>　　b) Big-Endian就是高位字节排放在内存的低地址端，低位字节排放在内存的高地址端。</w:t>
      </w:r>
    </w:p>
    <w:p>
      <w:pPr>
        <w:pStyle w:val="15"/>
        <w:spacing w:before="120" w:beforeAutospacing="0" w:after="120" w:afterAutospacing="0"/>
        <w:rPr>
          <w:rFonts w:ascii="楷体" w:hAnsi="楷体" w:eastAsia="楷体"/>
        </w:rPr>
      </w:pPr>
      <w:r>
        <w:rPr>
          <w:rStyle w:val="18"/>
          <w:rFonts w:ascii="楷体" w:hAnsi="楷体" w:eastAsia="楷体"/>
          <w:color w:val="D16349"/>
        </w:rPr>
        <w:t>网络字节序</w:t>
      </w:r>
      <w:r>
        <w:rPr>
          <w:rFonts w:ascii="楷体" w:hAnsi="楷体" w:eastAsia="楷体"/>
        </w:rPr>
        <w:t>：4个字节的32 bit值以下面的次序传输：首先是0～7bit，其次8～15bit，然后16～23bit，最后是24~31bit。这种传输次序称作大端字节序。</w:t>
      </w:r>
      <w:r>
        <w:rPr>
          <w:rStyle w:val="18"/>
          <w:rFonts w:ascii="楷体" w:hAnsi="楷体" w:eastAsia="楷体"/>
        </w:rPr>
        <w:t>由于TCP/IP首部中所有的二进制整数在网络中传输时都要求以这种次序，因此它又称作网络字节序。</w:t>
      </w:r>
      <w:r>
        <w:rPr>
          <w:rFonts w:ascii="楷体" w:hAnsi="楷体" w:eastAsia="楷体"/>
        </w:rPr>
        <w:t>字节序，顾名思义字节的顺序，就是大于一个字节类型的数据在内存中的存放顺序，一个字节的数据没有顺序的问题了。</w:t>
      </w:r>
    </w:p>
    <w:p>
      <w:pPr>
        <w:pStyle w:val="15"/>
        <w:spacing w:before="120" w:beforeAutospacing="0" w:after="120" w:afterAutospacing="0"/>
        <w:rPr>
          <w:rFonts w:ascii="楷体" w:hAnsi="楷体" w:eastAsia="楷体"/>
          <w:b/>
          <w:color w:val="FF0000"/>
        </w:rPr>
      </w:pPr>
      <w:r>
        <w:rPr>
          <w:rFonts w:ascii="楷体" w:hAnsi="楷体" w:eastAsia="楷体"/>
          <w:color w:val="FF0000"/>
        </w:rPr>
        <w:t>所以</w:t>
      </w:r>
      <w:r>
        <w:rPr>
          <w:rFonts w:ascii="楷体" w:hAnsi="楷体" w:eastAsia="楷体"/>
        </w:rPr>
        <w:t>：在将一个地址绑定到socket的时候，</w:t>
      </w:r>
      <w:r>
        <w:rPr>
          <w:rFonts w:ascii="楷体" w:hAnsi="楷体" w:eastAsia="楷体"/>
          <w:b/>
        </w:rPr>
        <w:t>请先将主机字节序转换成为网络字节序，而不要</w:t>
      </w:r>
      <w:r>
        <w:rPr>
          <w:rFonts w:ascii="楷体" w:hAnsi="楷体" w:eastAsia="楷体"/>
          <w:b/>
          <w:color w:val="FF0000"/>
        </w:rPr>
        <w:t>假定主机字节序跟网络字节序一样使用的是Big-Endian</w:t>
      </w:r>
      <w:r>
        <w:rPr>
          <w:rFonts w:ascii="楷体" w:hAnsi="楷体" w:eastAsia="楷体"/>
          <w:b/>
        </w:rPr>
        <w:t>。</w:t>
      </w:r>
      <w:r>
        <w:rPr>
          <w:rFonts w:ascii="楷体" w:hAnsi="楷体" w:eastAsia="楷体"/>
        </w:rPr>
        <w:t>由于这个问题曾引发过血案！公司项目代码中由于存在这个问题，导致了很多莫名其妙的问题，所以请谨记对</w:t>
      </w:r>
      <w:r>
        <w:rPr>
          <w:rFonts w:ascii="楷体" w:hAnsi="楷体" w:eastAsia="楷体"/>
          <w:b/>
        </w:rPr>
        <w:t>主机字节序不要做任何假定，</w:t>
      </w:r>
      <w:r>
        <w:rPr>
          <w:rFonts w:ascii="楷体" w:hAnsi="楷体" w:eastAsia="楷体"/>
          <w:b/>
          <w:color w:val="FF0000"/>
        </w:rPr>
        <w:t>务必将其转化为网络字节序再赋给socket。</w:t>
      </w:r>
    </w:p>
    <w:p>
      <w:pPr>
        <w:widowControl/>
        <w:spacing w:before="180" w:after="180"/>
        <w:jc w:val="left"/>
        <w:rPr>
          <w:rFonts w:ascii="楷体" w:hAnsi="楷体" w:eastAsia="楷体" w:cs="宋体"/>
          <w:kern w:val="0"/>
          <w:sz w:val="24"/>
          <w:szCs w:val="24"/>
        </w:rPr>
      </w:pPr>
      <w:r>
        <w:rPr>
          <w:rFonts w:ascii="楷体" w:hAnsi="楷体" w:eastAsia="楷体" w:cs="宋体"/>
          <w:kern w:val="0"/>
          <w:sz w:val="24"/>
          <w:szCs w:val="24"/>
        </w:rPr>
        <w:t>返回值：</w:t>
      </w:r>
    </w:p>
    <w:p>
      <w:pPr>
        <w:widowControl/>
        <w:spacing w:before="180" w:after="180"/>
        <w:ind w:firstLine="240"/>
        <w:jc w:val="left"/>
        <w:rPr>
          <w:rFonts w:ascii="楷体" w:hAnsi="楷体" w:eastAsia="楷体" w:cs="宋体"/>
          <w:kern w:val="0"/>
          <w:sz w:val="24"/>
          <w:szCs w:val="24"/>
        </w:rPr>
      </w:pPr>
      <w:r>
        <w:rPr>
          <w:rFonts w:ascii="楷体" w:hAnsi="楷体" w:eastAsia="楷体" w:cs="宋体"/>
          <w:kern w:val="0"/>
          <w:sz w:val="24"/>
          <w:szCs w:val="24"/>
        </w:rPr>
        <w:t>success :返回一个新的socket  fail: 返回 - 1</w:t>
      </w:r>
    </w:p>
    <w:p>
      <w:pPr>
        <w:pStyle w:val="102"/>
        <w:widowControl/>
        <w:numPr>
          <w:ilvl w:val="0"/>
          <w:numId w:val="3"/>
        </w:numPr>
        <w:spacing w:before="180" w:after="180"/>
        <w:jc w:val="left"/>
        <w:rPr>
          <w:rFonts w:ascii="楷体" w:hAnsi="楷体" w:eastAsia="楷体" w:cs="宋体"/>
          <w:kern w:val="0"/>
          <w:sz w:val="24"/>
          <w:szCs w:val="24"/>
        </w:rPr>
      </w:pPr>
      <w:r>
        <w:rPr>
          <w:rFonts w:ascii="楷体" w:hAnsi="楷体" w:eastAsia="楷体"/>
          <w:b/>
          <w:sz w:val="24"/>
          <w:szCs w:val="24"/>
        </w:rPr>
        <w:t>addrlen</w:t>
      </w:r>
      <w:r>
        <w:rPr>
          <w:rFonts w:ascii="楷体" w:hAnsi="楷体" w:eastAsia="楷体"/>
          <w:sz w:val="24"/>
          <w:szCs w:val="24"/>
        </w:rPr>
        <w:t>：对应的是地址的长度。</w:t>
      </w:r>
    </w:p>
    <w:p>
      <w:pPr>
        <w:pStyle w:val="102"/>
        <w:numPr>
          <w:ilvl w:val="0"/>
          <w:numId w:val="2"/>
        </w:numPr>
        <w:rPr>
          <w:rFonts w:ascii="楷体" w:hAnsi="楷体" w:eastAsia="楷体"/>
          <w:b/>
          <w:sz w:val="24"/>
          <w:szCs w:val="24"/>
        </w:rPr>
      </w:pPr>
      <w:r>
        <w:rPr>
          <w:rFonts w:ascii="楷体" w:hAnsi="楷体" w:eastAsia="楷体"/>
          <w:b/>
          <w:sz w:val="24"/>
          <w:szCs w:val="24"/>
        </w:rPr>
        <w:t>listen（）/ connect（）函数</w:t>
      </w:r>
    </w:p>
    <w:p>
      <w:pPr>
        <w:rPr>
          <w:rFonts w:ascii="楷体" w:hAnsi="楷体" w:eastAsia="楷体"/>
          <w:b/>
          <w:sz w:val="24"/>
          <w:szCs w:val="24"/>
        </w:rPr>
      </w:pPr>
      <w:r>
        <w:rPr>
          <w:rFonts w:ascii="楷体" w:hAnsi="楷体" w:eastAsia="楷体"/>
          <w:color w:val="0000FF"/>
          <w:sz w:val="24"/>
          <w:szCs w:val="24"/>
        </w:rPr>
        <w:t>int</w:t>
      </w:r>
      <w:r>
        <w:rPr>
          <w:rFonts w:ascii="楷体" w:hAnsi="楷体" w:eastAsia="楷体"/>
          <w:sz w:val="24"/>
          <w:szCs w:val="24"/>
        </w:rPr>
        <w:t xml:space="preserve"> </w:t>
      </w:r>
      <w:r>
        <w:rPr>
          <w:rFonts w:ascii="楷体" w:hAnsi="楷体" w:eastAsia="楷体"/>
          <w:color w:val="F3A447"/>
          <w:sz w:val="24"/>
          <w:szCs w:val="24"/>
        </w:rPr>
        <w:t>listen</w:t>
      </w:r>
      <w:r>
        <w:rPr>
          <w:rFonts w:ascii="楷体" w:hAnsi="楷体" w:eastAsia="楷体"/>
          <w:sz w:val="24"/>
          <w:szCs w:val="24"/>
        </w:rPr>
        <w:t>(</w:t>
      </w:r>
      <w:r>
        <w:rPr>
          <w:rFonts w:ascii="楷体" w:hAnsi="楷体" w:eastAsia="楷体"/>
          <w:color w:val="0000FF"/>
          <w:sz w:val="24"/>
          <w:szCs w:val="24"/>
        </w:rPr>
        <w:t>int</w:t>
      </w:r>
      <w:r>
        <w:rPr>
          <w:rFonts w:ascii="楷体" w:hAnsi="楷体" w:eastAsia="楷体"/>
          <w:sz w:val="24"/>
          <w:szCs w:val="24"/>
        </w:rPr>
        <w:t xml:space="preserve"> sockfd, </w:t>
      </w:r>
      <w:r>
        <w:rPr>
          <w:rFonts w:ascii="楷体" w:hAnsi="楷体" w:eastAsia="楷体"/>
          <w:color w:val="0000FF"/>
          <w:sz w:val="24"/>
          <w:szCs w:val="24"/>
        </w:rPr>
        <w:t>int</w:t>
      </w:r>
      <w:r>
        <w:rPr>
          <w:rFonts w:ascii="楷体" w:hAnsi="楷体" w:eastAsia="楷体"/>
          <w:sz w:val="24"/>
          <w:szCs w:val="24"/>
        </w:rPr>
        <w:t xml:space="preserve"> backlog);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kern w:val="0"/>
          <w:sz w:val="24"/>
          <w:szCs w:val="24"/>
        </w:rPr>
      </w:pPr>
      <w:r>
        <w:rPr>
          <w:rFonts w:ascii="楷体" w:hAnsi="楷体" w:eastAsia="楷体" w:cs="宋体"/>
          <w:color w:val="0000FF"/>
          <w:kern w:val="0"/>
          <w:sz w:val="24"/>
          <w:szCs w:val="24"/>
        </w:rPr>
        <w:t>int</w:t>
      </w:r>
      <w:r>
        <w:rPr>
          <w:rFonts w:ascii="楷体" w:hAnsi="楷体" w:eastAsia="楷体" w:cs="宋体"/>
          <w:kern w:val="0"/>
          <w:sz w:val="24"/>
          <w:szCs w:val="24"/>
        </w:rPr>
        <w:t xml:space="preserve"> </w:t>
      </w:r>
      <w:r>
        <w:rPr>
          <w:rFonts w:ascii="楷体" w:hAnsi="楷体" w:eastAsia="楷体" w:cs="宋体"/>
          <w:color w:val="F3A447"/>
          <w:kern w:val="0"/>
          <w:sz w:val="24"/>
          <w:szCs w:val="24"/>
        </w:rPr>
        <w:t>connect</w:t>
      </w:r>
      <w:r>
        <w:rPr>
          <w:rFonts w:ascii="楷体" w:hAnsi="楷体" w:eastAsia="楷体" w:cs="宋体"/>
          <w:kern w:val="0"/>
          <w:sz w:val="24"/>
          <w:szCs w:val="24"/>
        </w:rPr>
        <w:t>(</w:t>
      </w:r>
      <w:r>
        <w:rPr>
          <w:rFonts w:ascii="楷体" w:hAnsi="楷体" w:eastAsia="楷体" w:cs="宋体"/>
          <w:color w:val="0000FF"/>
          <w:kern w:val="0"/>
          <w:sz w:val="24"/>
          <w:szCs w:val="24"/>
        </w:rPr>
        <w:t>int</w:t>
      </w:r>
      <w:r>
        <w:rPr>
          <w:rFonts w:ascii="楷体" w:hAnsi="楷体" w:eastAsia="楷体" w:cs="宋体"/>
          <w:kern w:val="0"/>
          <w:sz w:val="24"/>
          <w:szCs w:val="24"/>
        </w:rPr>
        <w:t xml:space="preserve"> sockfd, </w:t>
      </w:r>
      <w:r>
        <w:rPr>
          <w:rFonts w:ascii="楷体" w:hAnsi="楷体" w:eastAsia="楷体" w:cs="宋体"/>
          <w:color w:val="0000FF"/>
          <w:kern w:val="0"/>
          <w:sz w:val="24"/>
          <w:szCs w:val="24"/>
        </w:rPr>
        <w:t>const</w:t>
      </w:r>
      <w:r>
        <w:rPr>
          <w:rFonts w:ascii="楷体" w:hAnsi="楷体" w:eastAsia="楷体" w:cs="宋体"/>
          <w:kern w:val="0"/>
          <w:sz w:val="24"/>
          <w:szCs w:val="24"/>
        </w:rPr>
        <w:t xml:space="preserve"> </w:t>
      </w:r>
      <w:r>
        <w:rPr>
          <w:rFonts w:ascii="楷体" w:hAnsi="楷体" w:eastAsia="楷体" w:cs="宋体"/>
          <w:color w:val="0000FF"/>
          <w:kern w:val="0"/>
          <w:sz w:val="24"/>
          <w:szCs w:val="24"/>
        </w:rPr>
        <w:t>struct</w:t>
      </w:r>
      <w:r>
        <w:rPr>
          <w:rFonts w:ascii="楷体" w:hAnsi="楷体" w:eastAsia="楷体" w:cs="宋体"/>
          <w:kern w:val="0"/>
          <w:sz w:val="24"/>
          <w:szCs w:val="24"/>
        </w:rPr>
        <w:t xml:space="preserve"> sockaddr *addr, socklen_t addrlen);</w:t>
      </w:r>
    </w:p>
    <w:p>
      <w:pPr>
        <w:widowControl/>
        <w:spacing w:before="180" w:after="180"/>
        <w:jc w:val="left"/>
        <w:rPr>
          <w:rFonts w:ascii="楷体" w:hAnsi="楷体" w:eastAsia="楷体" w:cs="宋体"/>
          <w:kern w:val="0"/>
          <w:sz w:val="24"/>
          <w:szCs w:val="24"/>
        </w:rPr>
      </w:pPr>
      <w:r>
        <w:rPr>
          <w:rFonts w:ascii="楷体" w:hAnsi="楷体" w:eastAsia="楷体" w:cs="宋体"/>
          <w:kern w:val="0"/>
          <w:sz w:val="24"/>
          <w:szCs w:val="24"/>
        </w:rPr>
        <w:t>listen函数的第一个参数即为要监听的socket描述字，第二个参数为相应socket可以排队的最大连接个数。</w:t>
      </w:r>
      <w:r>
        <w:rPr>
          <w:rFonts w:ascii="楷体" w:hAnsi="楷体" w:eastAsia="楷体" w:cs="宋体"/>
          <w:b/>
          <w:color w:val="FF0000"/>
          <w:kern w:val="0"/>
          <w:sz w:val="24"/>
          <w:szCs w:val="24"/>
        </w:rPr>
        <w:t>socket()函数创建的socket默认是一个主动类型的，listen函数将socket变为被动类型的，等待客户的连接请求</w:t>
      </w:r>
      <w:r>
        <w:rPr>
          <w:rFonts w:ascii="楷体" w:hAnsi="楷体" w:eastAsia="楷体" w:cs="宋体"/>
          <w:kern w:val="0"/>
          <w:sz w:val="24"/>
          <w:szCs w:val="24"/>
        </w:rPr>
        <w:t>。</w:t>
      </w:r>
    </w:p>
    <w:p>
      <w:pPr>
        <w:widowControl/>
        <w:spacing w:before="180" w:after="180"/>
        <w:jc w:val="left"/>
        <w:rPr>
          <w:rFonts w:ascii="楷体" w:hAnsi="楷体" w:eastAsia="楷体" w:cs="宋体"/>
          <w:b/>
          <w:color w:val="FF0000"/>
          <w:kern w:val="0"/>
          <w:sz w:val="24"/>
          <w:szCs w:val="24"/>
        </w:rPr>
      </w:pPr>
      <w:r>
        <w:rPr>
          <w:rFonts w:ascii="楷体" w:hAnsi="楷体" w:eastAsia="楷体" w:cs="宋体"/>
          <w:kern w:val="0"/>
          <w:sz w:val="24"/>
          <w:szCs w:val="24"/>
        </w:rPr>
        <w:t>connect函数的第一个参数即为客户端的socket描述字，第二参数为服务器的socket地址，</w:t>
      </w:r>
      <w:r>
        <w:rPr>
          <w:rFonts w:ascii="楷体" w:hAnsi="楷体" w:eastAsia="楷体" w:cs="宋体"/>
          <w:b/>
          <w:color w:val="FF0000"/>
          <w:kern w:val="0"/>
          <w:sz w:val="24"/>
          <w:szCs w:val="24"/>
        </w:rPr>
        <w:t>第三个参数为socket地址的长度。客户端通过调用connect函数来建立与TCP服务器的连接。</w:t>
      </w:r>
    </w:p>
    <w:p>
      <w:pPr>
        <w:widowControl/>
        <w:spacing w:before="180" w:after="180"/>
        <w:jc w:val="left"/>
        <w:rPr>
          <w:rFonts w:ascii="楷体" w:hAnsi="楷体" w:eastAsia="楷体" w:cs="宋体"/>
          <w:kern w:val="0"/>
          <w:sz w:val="24"/>
          <w:szCs w:val="24"/>
        </w:rPr>
      </w:pPr>
      <w:r>
        <w:rPr>
          <w:rFonts w:ascii="楷体" w:hAnsi="楷体" w:eastAsia="楷体" w:cs="宋体"/>
          <w:kern w:val="0"/>
          <w:sz w:val="24"/>
          <w:szCs w:val="24"/>
        </w:rPr>
        <w:t>返回值：</w:t>
      </w:r>
    </w:p>
    <w:p>
      <w:pPr>
        <w:widowControl/>
        <w:spacing w:before="180" w:after="180"/>
        <w:ind w:firstLine="240"/>
        <w:jc w:val="left"/>
        <w:rPr>
          <w:rFonts w:ascii="楷体" w:hAnsi="楷体" w:eastAsia="楷体" w:cs="宋体"/>
          <w:kern w:val="0"/>
          <w:sz w:val="24"/>
          <w:szCs w:val="24"/>
        </w:rPr>
      </w:pPr>
      <w:r>
        <w:rPr>
          <w:rFonts w:ascii="楷体" w:hAnsi="楷体" w:eastAsia="楷体" w:cs="宋体"/>
          <w:kern w:val="0"/>
          <w:sz w:val="24"/>
          <w:szCs w:val="24"/>
        </w:rPr>
        <w:t>success :返回一个新的socket  fail: 返回 - 1</w:t>
      </w:r>
    </w:p>
    <w:p>
      <w:pPr>
        <w:widowControl/>
        <w:spacing w:before="180" w:after="180"/>
        <w:jc w:val="left"/>
        <w:rPr>
          <w:rFonts w:ascii="楷体" w:hAnsi="楷体" w:eastAsia="楷体" w:cs="宋体"/>
          <w:b/>
          <w:color w:val="FF0000"/>
          <w:kern w:val="0"/>
          <w:sz w:val="24"/>
          <w:szCs w:val="24"/>
        </w:rPr>
      </w:pPr>
    </w:p>
    <w:p>
      <w:pPr>
        <w:pStyle w:val="102"/>
        <w:numPr>
          <w:ilvl w:val="0"/>
          <w:numId w:val="2"/>
        </w:numPr>
        <w:rPr>
          <w:rFonts w:ascii="楷体" w:hAnsi="楷体" w:eastAsia="楷体"/>
          <w:b/>
          <w:sz w:val="24"/>
          <w:szCs w:val="24"/>
        </w:rPr>
      </w:pPr>
      <w:r>
        <w:rPr>
          <w:rFonts w:ascii="楷体" w:hAnsi="楷体" w:eastAsia="楷体"/>
          <w:b/>
          <w:sz w:val="24"/>
          <w:szCs w:val="24"/>
        </w:rPr>
        <w:t>accept（）函数（while（1）{ accept（）阻塞在这里}）</w:t>
      </w:r>
    </w:p>
    <w:p>
      <w:pPr>
        <w:pStyle w:val="102"/>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0"/>
        <w:jc w:val="left"/>
        <w:rPr>
          <w:rFonts w:ascii="楷体" w:hAnsi="楷体" w:eastAsia="楷体" w:cs="宋体"/>
          <w:kern w:val="0"/>
          <w:sz w:val="24"/>
          <w:szCs w:val="24"/>
        </w:rPr>
      </w:pPr>
      <w:r>
        <w:rPr>
          <w:rFonts w:ascii="楷体" w:hAnsi="楷体" w:eastAsia="楷体" w:cs="宋体"/>
          <w:color w:val="0000FF"/>
          <w:kern w:val="0"/>
          <w:sz w:val="24"/>
          <w:szCs w:val="24"/>
        </w:rPr>
        <w:t>int</w:t>
      </w:r>
      <w:r>
        <w:rPr>
          <w:rFonts w:ascii="楷体" w:hAnsi="楷体" w:eastAsia="楷体" w:cs="宋体"/>
          <w:kern w:val="0"/>
          <w:sz w:val="24"/>
          <w:szCs w:val="24"/>
        </w:rPr>
        <w:t xml:space="preserve"> </w:t>
      </w:r>
      <w:r>
        <w:rPr>
          <w:rFonts w:ascii="楷体" w:hAnsi="楷体" w:eastAsia="楷体" w:cs="宋体"/>
          <w:color w:val="D16349"/>
          <w:kern w:val="0"/>
          <w:sz w:val="24"/>
          <w:szCs w:val="24"/>
        </w:rPr>
        <w:t>accept</w:t>
      </w:r>
      <w:r>
        <w:rPr>
          <w:rFonts w:ascii="楷体" w:hAnsi="楷体" w:eastAsia="楷体" w:cs="宋体"/>
          <w:kern w:val="0"/>
          <w:sz w:val="24"/>
          <w:szCs w:val="24"/>
        </w:rPr>
        <w:t>(</w:t>
      </w:r>
      <w:r>
        <w:rPr>
          <w:rFonts w:ascii="楷体" w:hAnsi="楷体" w:eastAsia="楷体" w:cs="宋体"/>
          <w:color w:val="0000FF"/>
          <w:kern w:val="0"/>
          <w:sz w:val="24"/>
          <w:szCs w:val="24"/>
        </w:rPr>
        <w:t>int</w:t>
      </w:r>
      <w:r>
        <w:rPr>
          <w:rFonts w:ascii="楷体" w:hAnsi="楷体" w:eastAsia="楷体" w:cs="宋体"/>
          <w:kern w:val="0"/>
          <w:sz w:val="24"/>
          <w:szCs w:val="24"/>
        </w:rPr>
        <w:t xml:space="preserve"> sockfd, </w:t>
      </w:r>
      <w:r>
        <w:rPr>
          <w:rFonts w:ascii="楷体" w:hAnsi="楷体" w:eastAsia="楷体" w:cs="宋体"/>
          <w:color w:val="0000FF"/>
          <w:kern w:val="0"/>
          <w:sz w:val="24"/>
          <w:szCs w:val="24"/>
        </w:rPr>
        <w:t>struct</w:t>
      </w:r>
      <w:r>
        <w:rPr>
          <w:rFonts w:ascii="楷体" w:hAnsi="楷体" w:eastAsia="楷体" w:cs="宋体"/>
          <w:kern w:val="0"/>
          <w:sz w:val="24"/>
          <w:szCs w:val="24"/>
        </w:rPr>
        <w:t xml:space="preserve"> sockaddr *addr, socklen_t *addrlen);</w:t>
      </w:r>
    </w:p>
    <w:p>
      <w:pPr>
        <w:rPr>
          <w:rFonts w:ascii="楷体" w:hAnsi="楷体" w:eastAsia="楷体"/>
          <w:b/>
          <w:sz w:val="24"/>
          <w:szCs w:val="24"/>
        </w:rPr>
      </w:pPr>
      <w:r>
        <w:rPr>
          <w:rFonts w:ascii="楷体" w:hAnsi="楷体" w:eastAsia="楷体"/>
          <w:sz w:val="24"/>
          <w:szCs w:val="24"/>
        </w:rPr>
        <w:t>TCP服务器端依次调用</w:t>
      </w:r>
      <w:r>
        <w:rPr>
          <w:rFonts w:ascii="楷体" w:hAnsi="楷体" w:eastAsia="楷体"/>
          <w:color w:val="D16349"/>
          <w:sz w:val="24"/>
          <w:szCs w:val="24"/>
        </w:rPr>
        <w:t>socket()</w:t>
      </w:r>
      <w:r>
        <w:rPr>
          <w:rFonts w:ascii="楷体" w:hAnsi="楷体" w:eastAsia="楷体"/>
          <w:sz w:val="24"/>
          <w:szCs w:val="24"/>
        </w:rPr>
        <w:t>、</w:t>
      </w:r>
      <w:r>
        <w:rPr>
          <w:rFonts w:ascii="楷体" w:hAnsi="楷体" w:eastAsia="楷体"/>
          <w:color w:val="D16349"/>
          <w:sz w:val="24"/>
          <w:szCs w:val="24"/>
        </w:rPr>
        <w:t>bind()</w:t>
      </w:r>
      <w:r>
        <w:rPr>
          <w:rFonts w:ascii="楷体" w:hAnsi="楷体" w:eastAsia="楷体"/>
          <w:sz w:val="24"/>
          <w:szCs w:val="24"/>
        </w:rPr>
        <w:t>、</w:t>
      </w:r>
      <w:r>
        <w:rPr>
          <w:rFonts w:ascii="楷体" w:hAnsi="楷体" w:eastAsia="楷体"/>
          <w:color w:val="D16349"/>
          <w:sz w:val="24"/>
          <w:szCs w:val="24"/>
        </w:rPr>
        <w:t>listen()</w:t>
      </w:r>
      <w:r>
        <w:rPr>
          <w:rFonts w:ascii="楷体" w:hAnsi="楷体" w:eastAsia="楷体"/>
          <w:sz w:val="24"/>
          <w:szCs w:val="24"/>
        </w:rPr>
        <w:t>之后，</w:t>
      </w:r>
      <w:r>
        <w:rPr>
          <w:rFonts w:ascii="楷体" w:hAnsi="楷体" w:eastAsia="楷体"/>
          <w:b/>
          <w:sz w:val="24"/>
          <w:szCs w:val="24"/>
        </w:rPr>
        <w:t>就会监听指定的socket地址了</w:t>
      </w:r>
      <w:r>
        <w:rPr>
          <w:rFonts w:ascii="楷体" w:hAnsi="楷体" w:eastAsia="楷体"/>
          <w:sz w:val="24"/>
          <w:szCs w:val="24"/>
        </w:rPr>
        <w:t>。TCP客户端依次调用</w:t>
      </w:r>
      <w:r>
        <w:rPr>
          <w:rFonts w:ascii="楷体" w:hAnsi="楷体" w:eastAsia="楷体"/>
          <w:color w:val="D16349"/>
          <w:sz w:val="24"/>
          <w:szCs w:val="24"/>
        </w:rPr>
        <w:t>socket()</w:t>
      </w:r>
      <w:r>
        <w:rPr>
          <w:rFonts w:ascii="楷体" w:hAnsi="楷体" w:eastAsia="楷体"/>
          <w:sz w:val="24"/>
          <w:szCs w:val="24"/>
        </w:rPr>
        <w:t>、</w:t>
      </w:r>
      <w:r>
        <w:rPr>
          <w:rFonts w:ascii="楷体" w:hAnsi="楷体" w:eastAsia="楷体"/>
          <w:color w:val="D16349"/>
          <w:sz w:val="24"/>
          <w:szCs w:val="24"/>
        </w:rPr>
        <w:t>connect()</w:t>
      </w:r>
      <w:r>
        <w:rPr>
          <w:rFonts w:ascii="楷体" w:hAnsi="楷体" w:eastAsia="楷体"/>
          <w:sz w:val="24"/>
          <w:szCs w:val="24"/>
        </w:rPr>
        <w:t>之后就想TCP服务器发送了一个连接请求。TCP服务器监听到这个请求之后，</w:t>
      </w:r>
      <w:r>
        <w:rPr>
          <w:rFonts w:ascii="楷体" w:hAnsi="楷体" w:eastAsia="楷体"/>
          <w:b/>
          <w:color w:val="FF0000"/>
          <w:sz w:val="24"/>
          <w:szCs w:val="24"/>
        </w:rPr>
        <w:t>就会调用accept()函数取接收请求，这样连接就建立好了。之后就可以开始网络I/O操作了，即类同于普通文件的读写I/O操作</w:t>
      </w:r>
      <w:r>
        <w:rPr>
          <w:rFonts w:ascii="楷体" w:hAnsi="楷体" w:eastAsia="楷体"/>
          <w:sz w:val="24"/>
          <w:szCs w:val="24"/>
        </w:rPr>
        <w:t>。</w:t>
      </w:r>
    </w:p>
    <w:p>
      <w:pPr>
        <w:ind w:firstLine="240"/>
        <w:rPr>
          <w:rFonts w:ascii="楷体" w:hAnsi="楷体" w:eastAsia="楷体"/>
          <w:sz w:val="24"/>
          <w:szCs w:val="24"/>
        </w:rPr>
      </w:pPr>
      <w:r>
        <w:rPr>
          <w:rFonts w:ascii="楷体" w:hAnsi="楷体" w:eastAsia="楷体"/>
          <w:sz w:val="24"/>
          <w:szCs w:val="24"/>
        </w:rPr>
        <w:t>accept函数的第一个参数为服务器的socket描述字，第二个参数为指向</w:t>
      </w:r>
      <w:r>
        <w:rPr>
          <w:rFonts w:ascii="楷体" w:hAnsi="楷体" w:eastAsia="楷体"/>
          <w:color w:val="0000FF"/>
          <w:sz w:val="24"/>
          <w:szCs w:val="24"/>
        </w:rPr>
        <w:t>struct</w:t>
      </w:r>
      <w:r>
        <w:rPr>
          <w:rFonts w:ascii="宋体" w:hAnsi="宋体" w:eastAsia="宋体" w:cs="宋体"/>
          <w:sz w:val="24"/>
          <w:szCs w:val="24"/>
        </w:rPr>
        <w:t> </w:t>
      </w:r>
      <w:r>
        <w:rPr>
          <w:rFonts w:ascii="楷体" w:hAnsi="楷体" w:eastAsia="楷体"/>
          <w:sz w:val="24"/>
          <w:szCs w:val="24"/>
        </w:rPr>
        <w:t>sockaddr *的指针，</w:t>
      </w:r>
      <w:r>
        <w:rPr>
          <w:rFonts w:ascii="楷体" w:hAnsi="楷体" w:eastAsia="楷体"/>
          <w:b/>
          <w:sz w:val="24"/>
          <w:szCs w:val="24"/>
        </w:rPr>
        <w:t>用于返回客户端的协议地址</w:t>
      </w:r>
      <w:r>
        <w:rPr>
          <w:rFonts w:ascii="楷体" w:hAnsi="楷体" w:eastAsia="楷体"/>
          <w:sz w:val="24"/>
          <w:szCs w:val="24"/>
        </w:rPr>
        <w:t>，第三个参数为协议地址的长度。如果accpet成功，那么其返回值是由内核自动生成的一个全新的描述字，</w:t>
      </w:r>
      <w:r>
        <w:rPr>
          <w:rFonts w:ascii="楷体" w:hAnsi="楷体" w:eastAsia="楷体"/>
          <w:b/>
          <w:sz w:val="24"/>
          <w:szCs w:val="24"/>
        </w:rPr>
        <w:t>代表与返回客户的TCP连接</w:t>
      </w:r>
      <w:r>
        <w:rPr>
          <w:rFonts w:ascii="楷体" w:hAnsi="楷体" w:eastAsia="楷体"/>
          <w:sz w:val="24"/>
          <w:szCs w:val="24"/>
        </w:rPr>
        <w:t>。</w:t>
      </w:r>
    </w:p>
    <w:p>
      <w:pPr>
        <w:ind w:firstLine="240"/>
        <w:rPr>
          <w:rFonts w:ascii="楷体" w:hAnsi="楷体" w:eastAsia="楷体"/>
          <w:b/>
          <w:sz w:val="24"/>
          <w:szCs w:val="24"/>
        </w:rPr>
      </w:pPr>
      <w:r>
        <w:rPr>
          <w:rFonts w:ascii="楷体" w:hAnsi="楷体" w:eastAsia="楷体"/>
          <w:color w:val="FF0000"/>
          <w:sz w:val="24"/>
          <w:szCs w:val="24"/>
        </w:rPr>
        <w:t>注意</w:t>
      </w:r>
      <w:r>
        <w:rPr>
          <w:rFonts w:ascii="楷体" w:hAnsi="楷体" w:eastAsia="楷体"/>
          <w:sz w:val="24"/>
          <w:szCs w:val="24"/>
        </w:rPr>
        <w:t>：accept的第一个参数为服务器的socket描述字，是服务器开始调用socket()函数生成的，称为</w:t>
      </w:r>
      <w:r>
        <w:rPr>
          <w:rFonts w:ascii="楷体" w:hAnsi="楷体" w:eastAsia="楷体"/>
          <w:color w:val="D16349"/>
          <w:sz w:val="24"/>
          <w:szCs w:val="24"/>
        </w:rPr>
        <w:t>监听socket描述字</w:t>
      </w:r>
      <w:r>
        <w:rPr>
          <w:rFonts w:ascii="楷体" w:hAnsi="楷体" w:eastAsia="楷体"/>
          <w:sz w:val="24"/>
          <w:szCs w:val="24"/>
        </w:rPr>
        <w:t>；</w:t>
      </w:r>
      <w:r>
        <w:rPr>
          <w:rFonts w:ascii="楷体" w:hAnsi="楷体" w:eastAsia="楷体"/>
          <w:b/>
          <w:sz w:val="24"/>
          <w:szCs w:val="24"/>
        </w:rPr>
        <w:t>而accept函数返回的是</w:t>
      </w:r>
      <w:r>
        <w:rPr>
          <w:rFonts w:ascii="楷体" w:hAnsi="楷体" w:eastAsia="楷体"/>
          <w:b/>
          <w:color w:val="D16349"/>
          <w:sz w:val="24"/>
          <w:szCs w:val="24"/>
        </w:rPr>
        <w:t>已连接的socket描述字</w:t>
      </w:r>
      <w:r>
        <w:rPr>
          <w:rFonts w:ascii="楷体" w:hAnsi="楷体" w:eastAsia="楷体"/>
          <w:sz w:val="24"/>
          <w:szCs w:val="24"/>
        </w:rPr>
        <w:t>。一个服务器通常仅只创建一个监听socket描述字，它在该服务器的生命周期内一直存在。内核为每个由服务器进程接受的客户连接创建了一个已连接socket描述字，当服务器完成了对某个客户的服务，相应的已连接socket描述字就被关闭。</w:t>
      </w:r>
    </w:p>
    <w:p>
      <w:pPr>
        <w:widowControl/>
        <w:spacing w:before="180" w:after="180"/>
        <w:jc w:val="left"/>
        <w:rPr>
          <w:rFonts w:ascii="楷体" w:hAnsi="楷体" w:eastAsia="楷体" w:cs="宋体"/>
          <w:kern w:val="0"/>
          <w:sz w:val="24"/>
          <w:szCs w:val="24"/>
        </w:rPr>
      </w:pPr>
      <w:r>
        <w:rPr>
          <w:rFonts w:ascii="楷体" w:hAnsi="楷体" w:eastAsia="楷体" w:cs="宋体"/>
          <w:kern w:val="0"/>
          <w:sz w:val="24"/>
          <w:szCs w:val="24"/>
        </w:rPr>
        <w:t>返回值：</w:t>
      </w:r>
    </w:p>
    <w:p>
      <w:pPr>
        <w:widowControl/>
        <w:spacing w:before="180" w:after="180"/>
        <w:ind w:firstLine="240"/>
        <w:jc w:val="left"/>
        <w:rPr>
          <w:rFonts w:ascii="楷体" w:hAnsi="楷体" w:eastAsia="楷体" w:cs="宋体"/>
          <w:kern w:val="0"/>
          <w:sz w:val="24"/>
          <w:szCs w:val="24"/>
        </w:rPr>
      </w:pPr>
      <w:r>
        <w:rPr>
          <w:rFonts w:ascii="楷体" w:hAnsi="楷体" w:eastAsia="楷体" w:cs="宋体"/>
          <w:kern w:val="0"/>
          <w:sz w:val="24"/>
          <w:szCs w:val="24"/>
        </w:rPr>
        <w:t>success :返回一个新的socket  fail: 返回 - 1</w:t>
      </w:r>
    </w:p>
    <w:p>
      <w:pPr>
        <w:rPr>
          <w:rFonts w:ascii="楷体" w:hAnsi="楷体" w:eastAsia="楷体"/>
          <w:b/>
          <w:sz w:val="24"/>
          <w:szCs w:val="24"/>
        </w:rPr>
      </w:pPr>
    </w:p>
    <w:p>
      <w:pPr>
        <w:ind w:firstLine="480"/>
        <w:rPr>
          <w:rFonts w:ascii="楷体" w:hAnsi="楷体" w:eastAsia="楷体"/>
          <w:sz w:val="24"/>
          <w:szCs w:val="24"/>
        </w:rPr>
      </w:pPr>
    </w:p>
    <w:p>
      <w:pPr>
        <w:pStyle w:val="2"/>
        <w:spacing w:line="240" w:lineRule="auto"/>
        <w:rPr>
          <w:rFonts w:ascii="楷体" w:hAnsi="楷体" w:eastAsia="楷体"/>
          <w:color w:val="000000"/>
          <w:sz w:val="24"/>
          <w:szCs w:val="24"/>
        </w:rPr>
      </w:pPr>
      <w:bookmarkStart w:id="43" w:name="_Toc500068154"/>
      <w:r>
        <w:rPr>
          <w:rFonts w:ascii="楷体" w:hAnsi="楷体" w:eastAsia="楷体"/>
          <w:color w:val="000000"/>
          <w:sz w:val="24"/>
          <w:szCs w:val="24"/>
        </w:rPr>
        <w:t>1-21※同步和异步使用</w:t>
      </w:r>
      <w:bookmarkEnd w:id="43"/>
    </w:p>
    <w:p>
      <w:pPr>
        <w:pStyle w:val="15"/>
        <w:rPr>
          <w:rFonts w:ascii="楷体" w:hAnsi="楷体" w:eastAsia="楷体"/>
          <w:bCs/>
        </w:rPr>
      </w:pPr>
      <w:r>
        <mc:AlternateContent>
          <mc:Choice Requires="wps">
            <w:drawing>
              <wp:anchor distT="0" distB="0" distL="114300" distR="114300" simplePos="0" relativeHeight="1024" behindDoc="0" locked="0" layoutInCell="1" allowOverlap="1">
                <wp:simplePos x="0" y="0"/>
                <wp:positionH relativeFrom="column">
                  <wp:posOffset>14605</wp:posOffset>
                </wp:positionH>
                <wp:positionV relativeFrom="paragraph">
                  <wp:posOffset>391160</wp:posOffset>
                </wp:positionV>
                <wp:extent cx="486410" cy="301625"/>
                <wp:effectExtent l="0" t="0" r="0" b="0"/>
                <wp:wrapNone/>
                <wp:docPr id="4" name="Frame1"/>
                <wp:cNvGraphicFramePr/>
                <a:graphic xmlns:a="http://schemas.openxmlformats.org/drawingml/2006/main">
                  <a:graphicData uri="http://schemas.microsoft.com/office/word/2010/wordprocessingShape">
                    <wps:wsp>
                      <wps:cNvSpPr/>
                      <wps:spPr>
                        <a:xfrm>
                          <a:off x="0" y="0"/>
                          <a:ext cx="485640" cy="300960"/>
                        </a:xfrm>
                        <a:prstGeom prst="rect">
                          <a:avLst/>
                        </a:prstGeom>
                        <a:solidFill>
                          <a:srgbClr val="FFFFFF"/>
                        </a:solidFill>
                        <a:ln w="12600">
                          <a:solidFill>
                            <a:srgbClr val="70AD47"/>
                          </a:solidFill>
                          <a:round/>
                        </a:ln>
                      </wps:spPr>
                      <wps:style>
                        <a:lnRef idx="0">
                          <a:srgbClr val="FFFFFF"/>
                        </a:lnRef>
                        <a:fillRef idx="0">
                          <a:srgbClr val="FFFFFF"/>
                        </a:fillRef>
                        <a:effectRef idx="0">
                          <a:srgbClr val="FFFFFF"/>
                        </a:effectRef>
                        <a:fontRef idx="minor"/>
                      </wps:style>
                      <wps:txbx>
                        <w:txbxContent>
                          <w:p>
                            <w:pPr>
                              <w:pStyle w:val="103"/>
                              <w:jc w:val="left"/>
                              <w:rPr>
                                <w:color w:val="auto"/>
                              </w:rPr>
                            </w:pPr>
                            <w:r>
                              <w:rPr>
                                <w:color w:val="auto"/>
                                <w:sz w:val="24"/>
                                <w:szCs w:val="24"/>
                              </w:rPr>
                              <w:t>A</w:t>
                            </w:r>
                          </w:p>
                        </w:txbxContent>
                      </wps:txbx>
                      <wps:bodyPr>
                        <a:noAutofit/>
                      </wps:bodyPr>
                    </wps:wsp>
                  </a:graphicData>
                </a:graphic>
              </wp:anchor>
            </w:drawing>
          </mc:Choice>
          <mc:Fallback>
            <w:pict>
              <v:rect id="Frame1" o:spid="_x0000_s1026" o:spt="1" style="position:absolute;left:0pt;margin-left:1.15pt;margin-top:30.8pt;height:23.75pt;width:38.3pt;z-index:1024;mso-width-relative:page;mso-height-relative:page;" fillcolor="#FFFFFF" filled="t" stroked="t" coordsize="21600,21600" o:gfxdata="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Jrq15NYAAAAHAQAA&#10;DwAAAAAAAAABACAAAAAiAAAAZHJzL2Rvd25yZXYueG1sUEsBAhQAFAAAAAgAh07iQFS2IpCpAQAA&#10;ZAMAAA4AAAAAAAAAAQAgAAAAJQEAAGRycy9lMm9Eb2MueG1sUEsFBgAAAAAGAAYAWQEAAEAFAAAA&#10;AA==&#10;">
                <v:fill on="t" focussize="0,0"/>
                <v:stroke weight="0.992125984251969pt" color="#70AD47" joinstyle="round"/>
                <v:imagedata o:title=""/>
                <o:lock v:ext="edit" aspectratio="f"/>
                <v:textbox>
                  <w:txbxContent>
                    <w:p>
                      <w:pPr>
                        <w:pStyle w:val="103"/>
                        <w:jc w:val="left"/>
                        <w:rPr>
                          <w:color w:val="auto"/>
                        </w:rPr>
                      </w:pPr>
                      <w:r>
                        <w:rPr>
                          <w:color w:val="auto"/>
                          <w:sz w:val="24"/>
                          <w:szCs w:val="24"/>
                        </w:rPr>
                        <w:t>A</w:t>
                      </w:r>
                    </w:p>
                  </w:txbxContent>
                </v:textbox>
              </v:rect>
            </w:pict>
          </mc:Fallback>
        </mc:AlternateContent>
      </w:r>
      <w:r>
        <mc:AlternateContent>
          <mc:Choice Requires="wps">
            <w:drawing>
              <wp:anchor distT="0" distB="0" distL="114300" distR="114300" simplePos="0" relativeHeight="1024" behindDoc="0" locked="0" layoutInCell="1" allowOverlap="1">
                <wp:simplePos x="0" y="0"/>
                <wp:positionH relativeFrom="column">
                  <wp:posOffset>1239520</wp:posOffset>
                </wp:positionH>
                <wp:positionV relativeFrom="paragraph">
                  <wp:posOffset>412115</wp:posOffset>
                </wp:positionV>
                <wp:extent cx="457200" cy="291465"/>
                <wp:effectExtent l="0" t="0" r="0" b="0"/>
                <wp:wrapNone/>
                <wp:docPr id="6" name="Frame3"/>
                <wp:cNvGraphicFramePr/>
                <a:graphic xmlns:a="http://schemas.openxmlformats.org/drawingml/2006/main">
                  <a:graphicData uri="http://schemas.microsoft.com/office/word/2010/wordprocessingShape">
                    <wps:wsp>
                      <wps:cNvSpPr/>
                      <wps:spPr>
                        <a:xfrm>
                          <a:off x="0" y="0"/>
                          <a:ext cx="456480" cy="290880"/>
                        </a:xfrm>
                        <a:prstGeom prst="rect">
                          <a:avLst/>
                        </a:prstGeom>
                        <a:solidFill>
                          <a:srgbClr val="FFFFFF"/>
                        </a:solidFill>
                        <a:ln w="12600">
                          <a:solidFill>
                            <a:srgbClr val="70AD47"/>
                          </a:solidFill>
                          <a:round/>
                        </a:ln>
                      </wps:spPr>
                      <wps:style>
                        <a:lnRef idx="0">
                          <a:srgbClr val="FFFFFF"/>
                        </a:lnRef>
                        <a:fillRef idx="0">
                          <a:srgbClr val="FFFFFF"/>
                        </a:fillRef>
                        <a:effectRef idx="0">
                          <a:srgbClr val="FFFFFF"/>
                        </a:effectRef>
                        <a:fontRef idx="minor"/>
                      </wps:style>
                      <wps:txbx>
                        <w:txbxContent>
                          <w:p>
                            <w:pPr>
                              <w:pStyle w:val="103"/>
                              <w:jc w:val="center"/>
                              <w:rPr>
                                <w:color w:val="auto"/>
                              </w:rPr>
                            </w:pPr>
                            <w:r>
                              <w:rPr>
                                <w:color w:val="auto"/>
                              </w:rPr>
                              <w:t>B</w:t>
                            </w:r>
                          </w:p>
                        </w:txbxContent>
                      </wps:txbx>
                      <wps:bodyPr>
                        <a:noAutofit/>
                      </wps:bodyPr>
                    </wps:wsp>
                  </a:graphicData>
                </a:graphic>
              </wp:anchor>
            </w:drawing>
          </mc:Choice>
          <mc:Fallback>
            <w:pict>
              <v:rect id="Frame3" o:spid="_x0000_s1026" o:spt="1" style="position:absolute;left:0pt;margin-left:97.6pt;margin-top:32.45pt;height:22.95pt;width:36pt;z-index:1024;mso-width-relative:page;mso-height-relative:page;" fillcolor="#FFFFFF" filled="t" stroked="t" coordsize="21600,21600" o:gfxdata="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0tZcd2AAAAAoBAAAP&#10;AAAAAAAAAAEAIAAAACIAAABkcnMvZG93bnJldi54bWxQSwECFAAUAAAACACHTuJAcWazRKYBAABk&#10;AwAADgAAAAAAAAABACAAAAAnAQAAZHJzL2Uyb0RvYy54bWxQSwUGAAAAAAYABgBZAQAAPwUAAAAA&#10;">
                <v:fill on="t" focussize="0,0"/>
                <v:stroke weight="0.992125984251969pt" color="#70AD47" joinstyle="round"/>
                <v:imagedata o:title=""/>
                <o:lock v:ext="edit" aspectratio="f"/>
                <v:textbox>
                  <w:txbxContent>
                    <w:p>
                      <w:pPr>
                        <w:pStyle w:val="103"/>
                        <w:jc w:val="center"/>
                        <w:rPr>
                          <w:color w:val="auto"/>
                        </w:rPr>
                      </w:pPr>
                      <w:r>
                        <w:rPr>
                          <w:color w:val="auto"/>
                        </w:rPr>
                        <w:t>B</w:t>
                      </w:r>
                    </w:p>
                  </w:txbxContent>
                </v:textbox>
              </v:rect>
            </w:pict>
          </mc:Fallback>
        </mc:AlternateContent>
      </w:r>
      <w:r>
        <mc:AlternateContent>
          <mc:Choice Requires="wps">
            <w:drawing>
              <wp:anchor distT="0" distB="0" distL="114300" distR="114300" simplePos="0" relativeHeight="1024" behindDoc="0" locked="0" layoutInCell="1" allowOverlap="1">
                <wp:simplePos x="0" y="0"/>
                <wp:positionH relativeFrom="column">
                  <wp:posOffset>1920240</wp:posOffset>
                </wp:positionH>
                <wp:positionV relativeFrom="paragraph">
                  <wp:posOffset>412115</wp:posOffset>
                </wp:positionV>
                <wp:extent cx="603250" cy="291465"/>
                <wp:effectExtent l="0" t="0" r="0" b="0"/>
                <wp:wrapNone/>
                <wp:docPr id="8" name="Frame2"/>
                <wp:cNvGraphicFramePr/>
                <a:graphic xmlns:a="http://schemas.openxmlformats.org/drawingml/2006/main">
                  <a:graphicData uri="http://schemas.microsoft.com/office/word/2010/wordprocessingShape">
                    <wps:wsp>
                      <wps:cNvSpPr/>
                      <wps:spPr>
                        <a:xfrm>
                          <a:off x="0" y="0"/>
                          <a:ext cx="602640" cy="290880"/>
                        </a:xfrm>
                        <a:prstGeom prst="rect">
                          <a:avLst/>
                        </a:prstGeom>
                        <a:solidFill>
                          <a:srgbClr val="FFFFFF"/>
                        </a:solidFill>
                        <a:ln w="12600">
                          <a:solidFill>
                            <a:srgbClr val="70AD47"/>
                          </a:solidFill>
                          <a:round/>
                        </a:ln>
                      </wps:spPr>
                      <wps:style>
                        <a:lnRef idx="0">
                          <a:srgbClr val="FFFFFF"/>
                        </a:lnRef>
                        <a:fillRef idx="0">
                          <a:srgbClr val="FFFFFF"/>
                        </a:fillRef>
                        <a:effectRef idx="0">
                          <a:srgbClr val="FFFFFF"/>
                        </a:effectRef>
                        <a:fontRef idx="minor"/>
                      </wps:style>
                      <wps:txbx>
                        <w:txbxContent>
                          <w:p>
                            <w:pPr>
                              <w:pStyle w:val="103"/>
                              <w:jc w:val="center"/>
                              <w:rPr>
                                <w:color w:val="auto"/>
                              </w:rPr>
                            </w:pPr>
                            <w:r>
                              <w:rPr>
                                <w:color w:val="auto"/>
                              </w:rPr>
                              <w:t>C</w:t>
                            </w:r>
                          </w:p>
                        </w:txbxContent>
                      </wps:txbx>
                      <wps:bodyPr>
                        <a:noAutofit/>
                      </wps:bodyPr>
                    </wps:wsp>
                  </a:graphicData>
                </a:graphic>
              </wp:anchor>
            </w:drawing>
          </mc:Choice>
          <mc:Fallback>
            <w:pict>
              <v:rect id="Frame2" o:spid="_x0000_s1026" o:spt="1" style="position:absolute;left:0pt;margin-left:151.2pt;margin-top:32.45pt;height:22.95pt;width:47.5pt;z-index:1024;mso-width-relative:page;mso-height-relative:page;" fillcolor="#FFFFFF" filled="t" stroked="t" coordsize="21600,21600" o:gfxdata="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PdYM6/ZAAAACgEA&#10;AA8AAAAAAAAAAQAgAAAAIgAAAGRycy9kb3ducmV2LnhtbFBLAQIUABQAAAAIAIdO4kBVVaTXpwEA&#10;AGQDAAAOAAAAAAAAAAEAIAAAACgBAABkcnMvZTJvRG9jLnhtbFBLBQYAAAAABgAGAFkBAABBBQAA&#10;AAA=&#10;">
                <v:fill on="t" focussize="0,0"/>
                <v:stroke weight="0.992125984251969pt" color="#70AD47" joinstyle="round"/>
                <v:imagedata o:title=""/>
                <o:lock v:ext="edit" aspectratio="f"/>
                <v:textbox>
                  <w:txbxContent>
                    <w:p>
                      <w:pPr>
                        <w:pStyle w:val="103"/>
                        <w:jc w:val="center"/>
                        <w:rPr>
                          <w:color w:val="auto"/>
                        </w:rPr>
                      </w:pPr>
                      <w:r>
                        <w:rPr>
                          <w:color w:val="auto"/>
                        </w:rPr>
                        <w:t>C</w:t>
                      </w:r>
                    </w:p>
                  </w:txbxContent>
                </v:textbox>
              </v:rect>
            </w:pict>
          </mc:Fallback>
        </mc:AlternateContent>
      </w:r>
      <w:r>
        <w:rPr>
          <w:rFonts w:ascii="楷体" w:hAnsi="楷体" w:eastAsia="楷体"/>
          <w:bCs/>
        </w:rPr>
        <w:t>同步：（用于不耗时的操作或者多线程用同一个资源时</w:t>
      </w:r>
      <w:r>
        <w:rPr>
          <w:rFonts w:ascii="楷体" w:hAnsi="楷体" w:eastAsia="楷体"/>
        </w:rPr>
        <w:t>只能有一个进程访问资源，其他线程必须等待。同步的机制: 临界区、互斥、信号量和事件</w:t>
      </w:r>
      <w:r>
        <w:rPr>
          <w:rFonts w:ascii="楷体" w:hAnsi="楷体" w:eastAsia="楷体"/>
          <w:bCs/>
        </w:rPr>
        <w:t>）</w:t>
      </w:r>
    </w:p>
    <w:p>
      <w:pPr>
        <w:pStyle w:val="15"/>
        <w:rPr>
          <w:rFonts w:ascii="楷体" w:hAnsi="楷体" w:eastAsia="楷体"/>
          <w:bCs/>
        </w:rPr>
      </w:pPr>
      <w:r>
        <w:rPr>
          <w:rFonts w:ascii="楷体" w:hAnsi="楷体" w:eastAsia="楷体"/>
          <w:bCs/>
        </w:rPr>
        <mc:AlternateContent>
          <mc:Choice Requires="wps">
            <w:drawing>
              <wp:anchor distT="0" distB="0" distL="114300" distR="114300" simplePos="0" relativeHeight="1024" behindDoc="0" locked="0" layoutInCell="1" allowOverlap="1">
                <wp:simplePos x="0" y="0"/>
                <wp:positionH relativeFrom="column">
                  <wp:posOffset>180975</wp:posOffset>
                </wp:positionH>
                <wp:positionV relativeFrom="paragraph">
                  <wp:posOffset>142875</wp:posOffset>
                </wp:positionV>
                <wp:extent cx="46355" cy="643255"/>
                <wp:effectExtent l="0" t="0" r="0" b="0"/>
                <wp:wrapNone/>
                <wp:docPr id="10" name="流程图: 过程 4"/>
                <wp:cNvGraphicFramePr/>
                <a:graphic xmlns:a="http://schemas.openxmlformats.org/drawingml/2006/main">
                  <a:graphicData uri="http://schemas.microsoft.com/office/word/2010/wordprocessingShape">
                    <wps:wsp>
                      <wps:cNvSpPr/>
                      <wps:spPr>
                        <a:xfrm>
                          <a:off x="0" y="0"/>
                          <a:ext cx="45720" cy="642600"/>
                        </a:xfrm>
                        <a:prstGeom prst="flowChartProcess">
                          <a:avLst/>
                        </a:prstGeom>
                        <a:solidFill>
                          <a:srgbClr val="5B9BD5"/>
                        </a:solidFill>
                        <a:ln w="12600">
                          <a:solidFill>
                            <a:srgbClr val="1F4D78"/>
                          </a:solidFill>
                          <a:miter/>
                        </a:ln>
                      </wps:spPr>
                      <wps:style>
                        <a:lnRef idx="0">
                          <a:srgbClr val="FFFFFF"/>
                        </a:lnRef>
                        <a:fillRef idx="0">
                          <a:srgbClr val="FFFFFF"/>
                        </a:fillRef>
                        <a:effectRef idx="0">
                          <a:srgbClr val="FFFFFF"/>
                        </a:effectRef>
                        <a:fontRef idx="minor"/>
                      </wps:style>
                      <wps:bodyPr/>
                    </wps:wsp>
                  </a:graphicData>
                </a:graphic>
              </wp:anchor>
            </w:drawing>
          </mc:Choice>
          <mc:Fallback>
            <w:pict>
              <v:shape id="流程图: 过程 4" o:spid="_x0000_s1026" o:spt="109" type="#_x0000_t109" style="position:absolute;left:0pt;margin-left:14.25pt;margin-top:11.25pt;height:50.65pt;width:3.65pt;z-index:1024;mso-width-relative:page;mso-height-relative:page;" fillcolor="#5B9BD5" filled="t" stroked="t" coordsize="21600,21600" o:gfxdata="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LCGi6XWAAAACAEAAA8AAAAAAAAAAQAgAAAAIgAAAGRycy9kb3ducmV2LnhtbFBLAQIUABQA&#10;AAAIAIdO4kBMz9ZUuQEAAFgDAAAOAAAAAAAAAAEAIAAAACUBAABkcnMvZTJvRG9jLnhtbFBLBQYA&#10;AAAABgAGAFkBAABQBQAAAAA=&#10;">
                <v:fill on="t" focussize="0,0"/>
                <v:stroke weight="0.992125984251969pt" color="#1F4D78" joinstyle="miter"/>
                <v:imagedata o:title=""/>
                <o:lock v:ext="edit" aspectratio="f"/>
              </v:shape>
            </w:pict>
          </mc:Fallback>
        </mc:AlternateContent>
      </w:r>
      <w:r>
        <w:rPr>
          <w:rFonts w:ascii="楷体" w:hAnsi="楷体" w:eastAsia="楷体"/>
          <w:bCs/>
        </w:rPr>
        <mc:AlternateContent>
          <mc:Choice Requires="wps">
            <w:drawing>
              <wp:anchor distT="0" distB="0" distL="114300" distR="114300" simplePos="0" relativeHeight="1024" behindDoc="0" locked="0" layoutInCell="1" allowOverlap="1">
                <wp:simplePos x="0" y="0"/>
                <wp:positionH relativeFrom="column">
                  <wp:posOffset>1420495</wp:posOffset>
                </wp:positionH>
                <wp:positionV relativeFrom="paragraph">
                  <wp:posOffset>134620</wp:posOffset>
                </wp:positionV>
                <wp:extent cx="46355" cy="652780"/>
                <wp:effectExtent l="0" t="0" r="0" b="0"/>
                <wp:wrapNone/>
                <wp:docPr id="11" name="流程图: 过程 5"/>
                <wp:cNvGraphicFramePr/>
                <a:graphic xmlns:a="http://schemas.openxmlformats.org/drawingml/2006/main">
                  <a:graphicData uri="http://schemas.microsoft.com/office/word/2010/wordprocessingShape">
                    <wps:wsp>
                      <wps:cNvSpPr/>
                      <wps:spPr>
                        <a:xfrm flipH="1">
                          <a:off x="0" y="0"/>
                          <a:ext cx="45720" cy="652320"/>
                        </a:xfrm>
                        <a:prstGeom prst="flowChartProcess">
                          <a:avLst/>
                        </a:prstGeom>
                        <a:solidFill>
                          <a:srgbClr val="5B9BD5"/>
                        </a:solidFill>
                        <a:ln w="12600">
                          <a:solidFill>
                            <a:srgbClr val="1F4D78"/>
                          </a:solidFill>
                          <a:miter/>
                        </a:ln>
                      </wps:spPr>
                      <wps:style>
                        <a:lnRef idx="0">
                          <a:srgbClr val="FFFFFF"/>
                        </a:lnRef>
                        <a:fillRef idx="0">
                          <a:srgbClr val="FFFFFF"/>
                        </a:fillRef>
                        <a:effectRef idx="0">
                          <a:srgbClr val="FFFFFF"/>
                        </a:effectRef>
                        <a:fontRef idx="minor"/>
                      </wps:style>
                      <wps:bodyPr/>
                    </wps:wsp>
                  </a:graphicData>
                </a:graphic>
              </wp:anchor>
            </w:drawing>
          </mc:Choice>
          <mc:Fallback>
            <w:pict>
              <v:shape id="流程图: 过程 5" o:spid="_x0000_s1026" o:spt="109" type="#_x0000_t109" style="position:absolute;left:0pt;flip:x;margin-left:111.85pt;margin-top:10.6pt;height:51.4pt;width:3.65pt;z-index:1024;mso-width-relative:page;mso-height-relative:page;" fillcolor="#5B9BD5" filled="t" stroked="t" coordsize="21600,21600" o:gfxdata="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E4awrLWAAAACgEAAA8AAAAAAAAAAQAgAAAAIgAAAGRycy9kb3ducmV2&#10;LnhtbFBLAQIUABQAAAAIAIdO4kDt5ER6xQEAAGIDAAAOAAAAAAAAAAEAIAAAACUBAABkcnMvZTJv&#10;RG9jLnhtbFBLBQYAAAAABgAGAFkBAABcBQAAAAA=&#10;">
                <v:fill on="t" focussize="0,0"/>
                <v:stroke weight="0.992125984251969pt" color="#1F4D78" joinstyle="miter"/>
                <v:imagedata o:title=""/>
                <o:lock v:ext="edit" aspectratio="f"/>
              </v:shape>
            </w:pict>
          </mc:Fallback>
        </mc:AlternateContent>
      </w:r>
      <w:r>
        <w:rPr>
          <w:rFonts w:ascii="楷体" w:hAnsi="楷体" w:eastAsia="楷体"/>
          <w:bCs/>
        </w:rPr>
        <mc:AlternateContent>
          <mc:Choice Requires="wps">
            <w:drawing>
              <wp:anchor distT="0" distB="0" distL="114300" distR="114300" simplePos="0" relativeHeight="1024" behindDoc="0" locked="0" layoutInCell="1" allowOverlap="1">
                <wp:simplePos x="0" y="0"/>
                <wp:positionH relativeFrom="column">
                  <wp:posOffset>220980</wp:posOffset>
                </wp:positionH>
                <wp:positionV relativeFrom="paragraph">
                  <wp:posOffset>241935</wp:posOffset>
                </wp:positionV>
                <wp:extent cx="1200785" cy="1905"/>
                <wp:effectExtent l="0" t="0" r="0" b="0"/>
                <wp:wrapNone/>
                <wp:docPr id="12" name="直接箭头连接符 8"/>
                <wp:cNvGraphicFramePr/>
                <a:graphic xmlns:a="http://schemas.openxmlformats.org/drawingml/2006/main">
                  <a:graphicData uri="http://schemas.microsoft.com/office/word/2010/wordprocessingShape">
                    <wps:wsp>
                      <wps:cNvSpPr/>
                      <wps:spPr>
                        <a:xfrm>
                          <a:off x="0" y="0"/>
                          <a:ext cx="1200240" cy="1440"/>
                        </a:xfrm>
                        <a:custGeom>
                          <a:avLst/>
                          <a:gdLst/>
                          <a:ahLst/>
                          <a:cxnLst/>
                          <a:rect l="l" t="t" r="r" b="b"/>
                          <a:pathLst>
                            <a:path w="21600" h="21600">
                              <a:moveTo>
                                <a:pt x="0" y="0"/>
                              </a:moveTo>
                              <a:lnTo>
                                <a:pt x="21600" y="21600"/>
                              </a:lnTo>
                            </a:path>
                          </a:pathLst>
                        </a:custGeom>
                        <a:noFill/>
                        <a:ln w="6480">
                          <a:solidFill>
                            <a:srgbClr val="5B9BD5"/>
                          </a:solidFill>
                          <a:miter/>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shape id="直接箭头连接符 8" o:spid="_x0000_s1026" o:spt="100" style="position:absolute;left:0pt;margin-left:17.4pt;margin-top:19.05pt;height:0.15pt;width:94.55pt;z-index:1024;mso-width-relative:page;mso-height-relative:page;" filled="f" stroked="t" coordsize="21600,21600" o:gfxdata="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E4CuKXXAAAACAEAAA8AAAAAAAAAAQAg&#10;AAAAIgAAAGRycy9kb3ducmV2LnhtbFBLAQIUABQAAAAIAIdO4kCipYDDDwIAABgEAAAOAAAAAAAA&#10;AAEAIAAAACYBAABkcnMvZTJvRG9jLnhtbFBLBQYAAAAABgAGAFkBAACnBQAAAAA=&#10;" path="m0,0l21600,21600e">
                <v:fill on="f" focussize="0,0"/>
                <v:stroke weight="0.510236220472441pt" color="#5B9BD5" joinstyle="miter" endarrow="block"/>
                <v:imagedata o:title=""/>
                <o:lock v:ext="edit" aspectratio="f"/>
              </v:shape>
            </w:pict>
          </mc:Fallback>
        </mc:AlternateContent>
      </w:r>
      <w:r>
        <w:rPr>
          <w:rFonts w:ascii="楷体" w:hAnsi="楷体" w:eastAsia="楷体"/>
          <w:bCs/>
        </w:rPr>
        <mc:AlternateContent>
          <mc:Choice Requires="wps">
            <w:drawing>
              <wp:anchor distT="0" distB="0" distL="114300" distR="114300" simplePos="0" relativeHeight="1024" behindDoc="0" locked="0" layoutInCell="1" allowOverlap="1">
                <wp:simplePos x="0" y="0"/>
                <wp:positionH relativeFrom="column">
                  <wp:posOffset>2087880</wp:posOffset>
                </wp:positionH>
                <wp:positionV relativeFrom="paragraph">
                  <wp:posOffset>140970</wp:posOffset>
                </wp:positionV>
                <wp:extent cx="46355" cy="652780"/>
                <wp:effectExtent l="0" t="0" r="0" b="0"/>
                <wp:wrapNone/>
                <wp:docPr id="13" name="流程图: 过程 9"/>
                <wp:cNvGraphicFramePr/>
                <a:graphic xmlns:a="http://schemas.openxmlformats.org/drawingml/2006/main">
                  <a:graphicData uri="http://schemas.microsoft.com/office/word/2010/wordprocessingShape">
                    <wps:wsp>
                      <wps:cNvSpPr/>
                      <wps:spPr>
                        <a:xfrm flipH="1">
                          <a:off x="0" y="0"/>
                          <a:ext cx="45720" cy="652320"/>
                        </a:xfrm>
                        <a:prstGeom prst="flowChartProcess">
                          <a:avLst/>
                        </a:prstGeom>
                        <a:solidFill>
                          <a:srgbClr val="5B9BD5"/>
                        </a:solidFill>
                        <a:ln w="12600">
                          <a:solidFill>
                            <a:srgbClr val="1F4D78"/>
                          </a:solidFill>
                          <a:miter/>
                        </a:ln>
                      </wps:spPr>
                      <wps:style>
                        <a:lnRef idx="0">
                          <a:srgbClr val="FFFFFF"/>
                        </a:lnRef>
                        <a:fillRef idx="0">
                          <a:srgbClr val="FFFFFF"/>
                        </a:fillRef>
                        <a:effectRef idx="0">
                          <a:srgbClr val="FFFFFF"/>
                        </a:effectRef>
                        <a:fontRef idx="minor"/>
                      </wps:style>
                      <wps:bodyPr/>
                    </wps:wsp>
                  </a:graphicData>
                </a:graphic>
              </wp:anchor>
            </w:drawing>
          </mc:Choice>
          <mc:Fallback>
            <w:pict>
              <v:shape id="流程图: 过程 9" o:spid="_x0000_s1026" o:spt="109" type="#_x0000_t109" style="position:absolute;left:0pt;flip:x;margin-left:164.4pt;margin-top:11.1pt;height:51.4pt;width:3.65pt;z-index:1024;mso-width-relative:page;mso-height-relative:page;" fillcolor="#5B9BD5" filled="t" stroked="t" coordsize="21600,21600" o:gfxdata="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Kwp2lLXAAAACgEAAA8AAAAAAAAAAQAgAAAAIgAAAGRycy9kb3ducmV2&#10;LnhtbFBLAQIUABQAAAAIAIdO4kDiGFduxAEAAGIDAAAOAAAAAAAAAAEAIAAAACYBAABkcnMvZTJv&#10;RG9jLnhtbFBLBQYAAAAABgAGAFkBAABcBQAAAAA=&#10;">
                <v:fill on="t" focussize="0,0"/>
                <v:stroke weight="0.992125984251969pt" color="#1F4D78" joinstyle="miter"/>
                <v:imagedata o:title=""/>
                <o:lock v:ext="edit" aspectratio="f"/>
              </v:shape>
            </w:pict>
          </mc:Fallback>
        </mc:AlternateContent>
      </w:r>
      <w:r>
        <w:rPr>
          <w:rFonts w:ascii="楷体" w:hAnsi="楷体" w:eastAsia="楷体"/>
          <w:bCs/>
        </w:rPr>
        <mc:AlternateContent>
          <mc:Choice Requires="wps">
            <w:drawing>
              <wp:anchor distT="0" distB="0" distL="114300" distR="114300" simplePos="0" relativeHeight="1024" behindDoc="0" locked="0" layoutInCell="1" allowOverlap="1">
                <wp:simplePos x="0" y="0"/>
                <wp:positionH relativeFrom="column">
                  <wp:posOffset>1423670</wp:posOffset>
                </wp:positionH>
                <wp:positionV relativeFrom="paragraph">
                  <wp:posOffset>396875</wp:posOffset>
                </wp:positionV>
                <wp:extent cx="629920" cy="1905"/>
                <wp:effectExtent l="0" t="0" r="0" b="0"/>
                <wp:wrapNone/>
                <wp:docPr id="14" name="直接箭头连接符 11"/>
                <wp:cNvGraphicFramePr/>
                <a:graphic xmlns:a="http://schemas.openxmlformats.org/drawingml/2006/main">
                  <a:graphicData uri="http://schemas.microsoft.com/office/word/2010/wordprocessingShape">
                    <wps:wsp>
                      <wps:cNvSpPr/>
                      <wps:spPr>
                        <a:xfrm>
                          <a:off x="0" y="0"/>
                          <a:ext cx="629280" cy="1440"/>
                        </a:xfrm>
                        <a:custGeom>
                          <a:avLst/>
                          <a:gdLst/>
                          <a:ahLst/>
                          <a:cxnLst/>
                          <a:rect l="l" t="t" r="r" b="b"/>
                          <a:pathLst>
                            <a:path w="21600" h="21600">
                              <a:moveTo>
                                <a:pt x="0" y="0"/>
                              </a:moveTo>
                              <a:lnTo>
                                <a:pt x="21600" y="21600"/>
                              </a:lnTo>
                            </a:path>
                          </a:pathLst>
                        </a:custGeom>
                        <a:noFill/>
                        <a:ln w="6480">
                          <a:solidFill>
                            <a:srgbClr val="5B9BD5"/>
                          </a:solidFill>
                          <a:miter/>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shape id="直接箭头连接符 11" o:spid="_x0000_s1026" o:spt="100" style="position:absolute;left:0pt;margin-left:112.1pt;margin-top:31.25pt;height:0.15pt;width:49.6pt;z-index:1024;mso-width-relative:page;mso-height-relative:page;" filled="f" stroked="t" coordsize="21600,21600" o:gfxdata="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p50D9cAAAAJAQAADwAAAAAAAAAB&#10;ACAAAAAiAAAAZHJzL2Rvd25yZXYueG1sUEsBAhQAFAAAAAgAh07iQCz883ARAgAAGAQAAA4AAAAA&#10;AAAAAQAgAAAAJgEAAGRycy9lMm9Eb2MueG1sUEsFBgAAAAAGAAYAWQEAAKkFAAAAAA==&#10;" path="m0,0l21600,21600e">
                <v:fill on="f" focussize="0,0"/>
                <v:stroke weight="0.510236220472441pt" color="#5B9BD5" joinstyle="miter" endarrow="block"/>
                <v:imagedata o:title=""/>
                <o:lock v:ext="edit" aspectratio="f"/>
              </v:shape>
            </w:pict>
          </mc:Fallback>
        </mc:AlternateContent>
      </w:r>
      <w:r>
        <w:rPr>
          <w:rFonts w:ascii="楷体" w:hAnsi="楷体" w:eastAsia="楷体"/>
          <w:bCs/>
        </w:rPr>
        <mc:AlternateContent>
          <mc:Choice Requires="wps">
            <w:drawing>
              <wp:anchor distT="0" distB="0" distL="114300" distR="114300" simplePos="0" relativeHeight="1024" behindDoc="0" locked="0" layoutInCell="1" allowOverlap="1">
                <wp:simplePos x="0" y="0"/>
                <wp:positionH relativeFrom="column">
                  <wp:posOffset>1420495</wp:posOffset>
                </wp:positionH>
                <wp:positionV relativeFrom="paragraph">
                  <wp:posOffset>611505</wp:posOffset>
                </wp:positionV>
                <wp:extent cx="672465" cy="1905"/>
                <wp:effectExtent l="0" t="0" r="0" b="0"/>
                <wp:wrapNone/>
                <wp:docPr id="15" name="直接箭头连接符 12"/>
                <wp:cNvGraphicFramePr/>
                <a:graphic xmlns:a="http://schemas.openxmlformats.org/drawingml/2006/main">
                  <a:graphicData uri="http://schemas.microsoft.com/office/word/2010/wordprocessingShape">
                    <wps:wsp>
                      <wps:cNvSpPr/>
                      <wps:spPr>
                        <a:xfrm flipH="1">
                          <a:off x="0" y="0"/>
                          <a:ext cx="671760" cy="1440"/>
                        </a:xfrm>
                        <a:custGeom>
                          <a:avLst/>
                          <a:gdLst/>
                          <a:ahLst/>
                          <a:cxnLst/>
                          <a:rect l="l" t="t" r="r" b="b"/>
                          <a:pathLst>
                            <a:path w="21600" h="21600">
                              <a:moveTo>
                                <a:pt x="0" y="0"/>
                              </a:moveTo>
                              <a:lnTo>
                                <a:pt x="21600" y="21600"/>
                              </a:lnTo>
                            </a:path>
                          </a:pathLst>
                        </a:custGeom>
                        <a:noFill/>
                        <a:ln w="6480">
                          <a:solidFill>
                            <a:srgbClr val="5B9BD5"/>
                          </a:solidFill>
                          <a:miter/>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shape id="直接箭头连接符 12" o:spid="_x0000_s1026" o:spt="100" style="position:absolute;left:0pt;flip:x;margin-left:111.85pt;margin-top:48.15pt;height:0.15pt;width:52.95pt;z-index:1024;mso-width-relative:page;mso-height-relative:page;" filled="f" stroked="t" coordsize="21600,21600" o:gfxdata="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CqYFYzXAAAACQEA&#10;AA8AAAAAAAAAAQAgAAAAIgAAAGRycy9kb3ducmV2LnhtbFBLAQIUABQAAAAIAIdO4kAThkTUGwIA&#10;ACIEAAAOAAAAAAAAAAEAIAAAACYBAABkcnMvZTJvRG9jLnhtbFBLBQYAAAAABgAGAFkBAACzBQAA&#10;AAA=&#10;" path="m0,0l21600,21600e">
                <v:fill on="f" focussize="0,0"/>
                <v:stroke weight="0.510236220472441pt" color="#5B9BD5" joinstyle="miter" endarrow="block"/>
                <v:imagedata o:title=""/>
                <o:lock v:ext="edit" aspectratio="f"/>
              </v:shape>
            </w:pict>
          </mc:Fallback>
        </mc:AlternateContent>
      </w:r>
      <w:r>
        <w:rPr>
          <w:rFonts w:ascii="楷体" w:hAnsi="楷体" w:eastAsia="楷体"/>
          <w:bCs/>
        </w:rPr>
        <mc:AlternateContent>
          <mc:Choice Requires="wps">
            <w:drawing>
              <wp:anchor distT="0" distB="0" distL="114300" distR="114300" simplePos="0" relativeHeight="1024" behindDoc="0" locked="0" layoutInCell="1" allowOverlap="1">
                <wp:simplePos x="0" y="0"/>
                <wp:positionH relativeFrom="column">
                  <wp:posOffset>224155</wp:posOffset>
                </wp:positionH>
                <wp:positionV relativeFrom="paragraph">
                  <wp:posOffset>708660</wp:posOffset>
                </wp:positionV>
                <wp:extent cx="1197610" cy="1905"/>
                <wp:effectExtent l="0" t="0" r="0" b="0"/>
                <wp:wrapNone/>
                <wp:docPr id="16" name="直接箭头连接符 13"/>
                <wp:cNvGraphicFramePr/>
                <a:graphic xmlns:a="http://schemas.openxmlformats.org/drawingml/2006/main">
                  <a:graphicData uri="http://schemas.microsoft.com/office/word/2010/wordprocessingShape">
                    <wps:wsp>
                      <wps:cNvSpPr/>
                      <wps:spPr>
                        <a:xfrm flipH="1">
                          <a:off x="0" y="0"/>
                          <a:ext cx="1197000" cy="1440"/>
                        </a:xfrm>
                        <a:custGeom>
                          <a:avLst/>
                          <a:gdLst/>
                          <a:ahLst/>
                          <a:cxnLst/>
                          <a:rect l="l" t="t" r="r" b="b"/>
                          <a:pathLst>
                            <a:path w="21600" h="21600">
                              <a:moveTo>
                                <a:pt x="0" y="0"/>
                              </a:moveTo>
                              <a:lnTo>
                                <a:pt x="21600" y="21600"/>
                              </a:lnTo>
                            </a:path>
                          </a:pathLst>
                        </a:custGeom>
                        <a:noFill/>
                        <a:ln w="6480">
                          <a:solidFill>
                            <a:srgbClr val="5B9BD5"/>
                          </a:solidFill>
                          <a:miter/>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shape id="直接箭头连接符 13" o:spid="_x0000_s1026" o:spt="100" style="position:absolute;left:0pt;flip:x;margin-left:17.65pt;margin-top:55.8pt;height:0.15pt;width:94.3pt;z-index:1024;mso-width-relative:page;mso-height-relative:page;" filled="f" stroked="t" coordsize="21600,21600" o:gfxdata="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nummfXAAAACgEA&#10;AA8AAAAAAAAAAQAgAAAAIgAAAGRycy9kb3ducmV2LnhtbFBLAQIUABQAAAAIAIdO4kDuYDksGwIA&#10;ACMEAAAOAAAAAAAAAAEAIAAAACYBAABkcnMvZTJvRG9jLnhtbFBLBQYAAAAABgAGAFkBAACzBQAA&#10;AAA=&#10;" path="m0,0l21600,21600e">
                <v:fill on="f" focussize="0,0"/>
                <v:stroke weight="0.510236220472441pt" color="#5B9BD5" joinstyle="miter" endarrow="block"/>
                <v:imagedata o:title=""/>
                <o:lock v:ext="edit" aspectratio="f"/>
              </v:shape>
            </w:pict>
          </mc:Fallback>
        </mc:AlternateContent>
      </w:r>
    </w:p>
    <w:p>
      <w:pPr>
        <w:pStyle w:val="15"/>
        <w:rPr>
          <w:rFonts w:ascii="楷体" w:hAnsi="楷体" w:eastAsia="楷体"/>
          <w:bCs/>
        </w:rPr>
      </w:pPr>
    </w:p>
    <w:p>
      <w:pPr>
        <w:pStyle w:val="15"/>
        <w:rPr>
          <w:rFonts w:ascii="楷体" w:hAnsi="楷体" w:eastAsia="楷体"/>
          <w:bCs/>
        </w:rPr>
      </w:pPr>
    </w:p>
    <w:p>
      <w:pPr>
        <w:pStyle w:val="15"/>
        <w:rPr>
          <w:rFonts w:ascii="楷体" w:hAnsi="楷体" w:eastAsia="楷体"/>
          <w:bCs/>
        </w:rPr>
      </w:pPr>
      <w:r>
        <mc:AlternateContent>
          <mc:Choice Requires="wps">
            <w:drawing>
              <wp:anchor distT="0" distB="0" distL="114300" distR="114300" simplePos="0" relativeHeight="1024" behindDoc="0" locked="0" layoutInCell="1" allowOverlap="1">
                <wp:simplePos x="0" y="0"/>
                <wp:positionH relativeFrom="column">
                  <wp:posOffset>38100</wp:posOffset>
                </wp:positionH>
                <wp:positionV relativeFrom="paragraph">
                  <wp:posOffset>646430</wp:posOffset>
                </wp:positionV>
                <wp:extent cx="46355" cy="643255"/>
                <wp:effectExtent l="0" t="0" r="0" b="0"/>
                <wp:wrapNone/>
                <wp:docPr id="17" name="流程图: 过程 14"/>
                <wp:cNvGraphicFramePr/>
                <a:graphic xmlns:a="http://schemas.openxmlformats.org/drawingml/2006/main">
                  <a:graphicData uri="http://schemas.microsoft.com/office/word/2010/wordprocessingShape">
                    <wps:wsp>
                      <wps:cNvSpPr/>
                      <wps:spPr>
                        <a:xfrm>
                          <a:off x="0" y="0"/>
                          <a:ext cx="45720" cy="642600"/>
                        </a:xfrm>
                        <a:prstGeom prst="flowChartProcess">
                          <a:avLst/>
                        </a:prstGeom>
                        <a:solidFill>
                          <a:srgbClr val="5B9BD5"/>
                        </a:solidFill>
                        <a:ln w="12600">
                          <a:solidFill>
                            <a:srgbClr val="1F4D78"/>
                          </a:solidFill>
                          <a:miter/>
                        </a:ln>
                      </wps:spPr>
                      <wps:style>
                        <a:lnRef idx="0">
                          <a:srgbClr val="FFFFFF"/>
                        </a:lnRef>
                        <a:fillRef idx="0">
                          <a:srgbClr val="FFFFFF"/>
                        </a:fillRef>
                        <a:effectRef idx="0">
                          <a:srgbClr val="FFFFFF"/>
                        </a:effectRef>
                        <a:fontRef idx="minor"/>
                      </wps:style>
                      <wps:bodyPr/>
                    </wps:wsp>
                  </a:graphicData>
                </a:graphic>
              </wp:anchor>
            </w:drawing>
          </mc:Choice>
          <mc:Fallback>
            <w:pict>
              <v:shape id="流程图: 过程 14" o:spid="_x0000_s1026" o:spt="109" type="#_x0000_t109" style="position:absolute;left:0pt;margin-left:3pt;margin-top:50.9pt;height:50.65pt;width:3.65pt;z-index:1024;mso-width-relative:page;mso-height-relative:page;" fillcolor="#5B9BD5" filled="t" stroked="t" coordsize="21600,21600" o:gfxdata="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NS9vv/VAAAACAEAAA8AAAAAAAAAAQAgAAAAIgAAAGRycy9kb3ducmV2LnhtbFBLAQIUABQA&#10;AAAIAIdO4kCXqrpqugEAAFkDAAAOAAAAAAAAAAEAIAAAACQBAABkcnMvZTJvRG9jLnhtbFBLBQYA&#10;AAAABgAGAFkBAABQBQAAAAA=&#10;">
                <v:fill on="t" focussize="0,0"/>
                <v:stroke weight="0.992125984251969pt" color="#1F4D78" joinstyle="miter"/>
                <v:imagedata o:title=""/>
                <o:lock v:ext="edit" aspectratio="f"/>
              </v:shape>
            </w:pict>
          </mc:Fallback>
        </mc:AlternateContent>
      </w:r>
      <w:r>
        <mc:AlternateContent>
          <mc:Choice Requires="wps">
            <w:drawing>
              <wp:anchor distT="0" distB="0" distL="114300" distR="114300" simplePos="0" relativeHeight="1024" behindDoc="0" locked="0" layoutInCell="1" allowOverlap="1">
                <wp:simplePos x="0" y="0"/>
                <wp:positionH relativeFrom="column">
                  <wp:posOffset>1277620</wp:posOffset>
                </wp:positionH>
                <wp:positionV relativeFrom="paragraph">
                  <wp:posOffset>638175</wp:posOffset>
                </wp:positionV>
                <wp:extent cx="46355" cy="652780"/>
                <wp:effectExtent l="0" t="0" r="0" b="0"/>
                <wp:wrapNone/>
                <wp:docPr id="18" name="流程图: 过程 15"/>
                <wp:cNvGraphicFramePr/>
                <a:graphic xmlns:a="http://schemas.openxmlformats.org/drawingml/2006/main">
                  <a:graphicData uri="http://schemas.microsoft.com/office/word/2010/wordprocessingShape">
                    <wps:wsp>
                      <wps:cNvSpPr/>
                      <wps:spPr>
                        <a:xfrm flipH="1">
                          <a:off x="0" y="0"/>
                          <a:ext cx="45720" cy="652320"/>
                        </a:xfrm>
                        <a:prstGeom prst="flowChartProcess">
                          <a:avLst/>
                        </a:prstGeom>
                        <a:solidFill>
                          <a:srgbClr val="5B9BD5"/>
                        </a:solidFill>
                        <a:ln w="12600">
                          <a:solidFill>
                            <a:srgbClr val="1F4D78"/>
                          </a:solidFill>
                          <a:miter/>
                        </a:ln>
                      </wps:spPr>
                      <wps:style>
                        <a:lnRef idx="0">
                          <a:srgbClr val="FFFFFF"/>
                        </a:lnRef>
                        <a:fillRef idx="0">
                          <a:srgbClr val="FFFFFF"/>
                        </a:fillRef>
                        <a:effectRef idx="0">
                          <a:srgbClr val="FFFFFF"/>
                        </a:effectRef>
                        <a:fontRef idx="minor"/>
                      </wps:style>
                      <wps:bodyPr/>
                    </wps:wsp>
                  </a:graphicData>
                </a:graphic>
              </wp:anchor>
            </w:drawing>
          </mc:Choice>
          <mc:Fallback>
            <w:pict>
              <v:shape id="流程图: 过程 15" o:spid="_x0000_s1026" o:spt="109" type="#_x0000_t109" style="position:absolute;left:0pt;flip:x;margin-left:100.6pt;margin-top:50.25pt;height:51.4pt;width:3.65pt;z-index:1024;mso-width-relative:page;mso-height-relative:page;" fillcolor="#5B9BD5" filled="t" stroked="t" coordsize="21600,21600" o:gfxdata="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p/dS1wAAAAsBAAAPAAAAAAAAAAEAIAAAACIAAABkcnMvZG93bnJl&#10;di54bWxQSwECFAAUAAAACACHTuJAcrzlv8UBAABjAwAADgAAAAAAAAABACAAAAAmAQAAZHJzL2Uy&#10;b0RvYy54bWxQSwUGAAAAAAYABgBZAQAAXQUAAAAA&#10;">
                <v:fill on="t" focussize="0,0"/>
                <v:stroke weight="0.992125984251969pt" color="#1F4D78" joinstyle="miter"/>
                <v:imagedata o:title=""/>
                <o:lock v:ext="edit" aspectratio="f"/>
              </v:shape>
            </w:pict>
          </mc:Fallback>
        </mc:AlternateContent>
      </w:r>
      <w:r>
        <mc:AlternateContent>
          <mc:Choice Requires="wps">
            <w:drawing>
              <wp:anchor distT="0" distB="0" distL="114300" distR="114300" simplePos="0" relativeHeight="1024" behindDoc="0" locked="0" layoutInCell="1" allowOverlap="1">
                <wp:simplePos x="0" y="0"/>
                <wp:positionH relativeFrom="column">
                  <wp:posOffset>-151130</wp:posOffset>
                </wp:positionH>
                <wp:positionV relativeFrom="paragraph">
                  <wp:posOffset>346075</wp:posOffset>
                </wp:positionV>
                <wp:extent cx="486410" cy="301625"/>
                <wp:effectExtent l="0" t="0" r="0" b="0"/>
                <wp:wrapNone/>
                <wp:docPr id="19" name="Frame6"/>
                <wp:cNvGraphicFramePr/>
                <a:graphic xmlns:a="http://schemas.openxmlformats.org/drawingml/2006/main">
                  <a:graphicData uri="http://schemas.microsoft.com/office/word/2010/wordprocessingShape">
                    <wps:wsp>
                      <wps:cNvSpPr/>
                      <wps:spPr>
                        <a:xfrm>
                          <a:off x="0" y="0"/>
                          <a:ext cx="485640" cy="300960"/>
                        </a:xfrm>
                        <a:prstGeom prst="rect">
                          <a:avLst/>
                        </a:prstGeom>
                        <a:solidFill>
                          <a:srgbClr val="FFFFFF"/>
                        </a:solidFill>
                        <a:ln w="12600">
                          <a:solidFill>
                            <a:srgbClr val="70AD47"/>
                          </a:solidFill>
                          <a:round/>
                        </a:ln>
                      </wps:spPr>
                      <wps:style>
                        <a:lnRef idx="0">
                          <a:srgbClr val="FFFFFF"/>
                        </a:lnRef>
                        <a:fillRef idx="0">
                          <a:srgbClr val="FFFFFF"/>
                        </a:fillRef>
                        <a:effectRef idx="0">
                          <a:srgbClr val="FFFFFF"/>
                        </a:effectRef>
                        <a:fontRef idx="minor"/>
                      </wps:style>
                      <wps:txbx>
                        <w:txbxContent>
                          <w:p>
                            <w:pPr>
                              <w:pStyle w:val="103"/>
                              <w:jc w:val="left"/>
                              <w:rPr>
                                <w:color w:val="auto"/>
                              </w:rPr>
                            </w:pPr>
                            <w:r>
                              <w:rPr>
                                <w:color w:val="auto"/>
                                <w:sz w:val="24"/>
                                <w:szCs w:val="24"/>
                              </w:rPr>
                              <w:t>A</w:t>
                            </w:r>
                          </w:p>
                        </w:txbxContent>
                      </wps:txbx>
                      <wps:bodyPr>
                        <a:noAutofit/>
                      </wps:bodyPr>
                    </wps:wsp>
                  </a:graphicData>
                </a:graphic>
              </wp:anchor>
            </w:drawing>
          </mc:Choice>
          <mc:Fallback>
            <w:pict>
              <v:rect id="Frame6" o:spid="_x0000_s1026" o:spt="1" style="position:absolute;left:0pt;margin-left:-11.9pt;margin-top:27.25pt;height:23.75pt;width:38.3pt;z-index:1024;mso-width-relative:page;mso-height-relative:page;" fillcolor="#FFFFFF" filled="t" stroked="t" coordsize="21600,21600" o:gfxdata="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HP0cvfXAAAACQEA&#10;AA8AAAAAAAAAAQAgAAAAIgAAAGRycy9kb3ducmV2LnhtbFBLAQIUABQAAAAIAIdO4kBHJKl9qQEA&#10;AGUDAAAOAAAAAAAAAAEAIAAAACYBAABkcnMvZTJvRG9jLnhtbFBLBQYAAAAABgAGAFkBAABBBQAA&#10;AAA=&#10;">
                <v:fill on="t" focussize="0,0"/>
                <v:stroke weight="0.992125984251969pt" color="#70AD47" joinstyle="round"/>
                <v:imagedata o:title=""/>
                <o:lock v:ext="edit" aspectratio="f"/>
                <v:textbox>
                  <w:txbxContent>
                    <w:p>
                      <w:pPr>
                        <w:pStyle w:val="103"/>
                        <w:jc w:val="left"/>
                        <w:rPr>
                          <w:color w:val="auto"/>
                        </w:rPr>
                      </w:pPr>
                      <w:r>
                        <w:rPr>
                          <w:color w:val="auto"/>
                          <w:sz w:val="24"/>
                          <w:szCs w:val="24"/>
                        </w:rPr>
                        <w:t>A</w:t>
                      </w:r>
                    </w:p>
                  </w:txbxContent>
                </v:textbox>
              </v:rect>
            </w:pict>
          </mc:Fallback>
        </mc:AlternateContent>
      </w:r>
      <w:r>
        <mc:AlternateContent>
          <mc:Choice Requires="wps">
            <w:drawing>
              <wp:anchor distT="0" distB="0" distL="114300" distR="114300" simplePos="0" relativeHeight="1024" behindDoc="0" locked="0" layoutInCell="1" allowOverlap="1">
                <wp:simplePos x="0" y="0"/>
                <wp:positionH relativeFrom="column">
                  <wp:posOffset>1073785</wp:posOffset>
                </wp:positionH>
                <wp:positionV relativeFrom="paragraph">
                  <wp:posOffset>346710</wp:posOffset>
                </wp:positionV>
                <wp:extent cx="457200" cy="291465"/>
                <wp:effectExtent l="0" t="0" r="0" b="0"/>
                <wp:wrapNone/>
                <wp:docPr id="21" name="Frame5"/>
                <wp:cNvGraphicFramePr/>
                <a:graphic xmlns:a="http://schemas.openxmlformats.org/drawingml/2006/main">
                  <a:graphicData uri="http://schemas.microsoft.com/office/word/2010/wordprocessingShape">
                    <wps:wsp>
                      <wps:cNvSpPr/>
                      <wps:spPr>
                        <a:xfrm>
                          <a:off x="0" y="0"/>
                          <a:ext cx="456480" cy="290880"/>
                        </a:xfrm>
                        <a:prstGeom prst="rect">
                          <a:avLst/>
                        </a:prstGeom>
                        <a:solidFill>
                          <a:srgbClr val="FFFFFF"/>
                        </a:solidFill>
                        <a:ln w="12600">
                          <a:solidFill>
                            <a:srgbClr val="70AD47"/>
                          </a:solidFill>
                          <a:round/>
                        </a:ln>
                      </wps:spPr>
                      <wps:style>
                        <a:lnRef idx="0">
                          <a:srgbClr val="FFFFFF"/>
                        </a:lnRef>
                        <a:fillRef idx="0">
                          <a:srgbClr val="FFFFFF"/>
                        </a:fillRef>
                        <a:effectRef idx="0">
                          <a:srgbClr val="FFFFFF"/>
                        </a:effectRef>
                        <a:fontRef idx="minor"/>
                      </wps:style>
                      <wps:txbx>
                        <w:txbxContent>
                          <w:p>
                            <w:pPr>
                              <w:pStyle w:val="103"/>
                              <w:jc w:val="center"/>
                              <w:rPr>
                                <w:color w:val="auto"/>
                              </w:rPr>
                            </w:pPr>
                            <w:r>
                              <w:rPr>
                                <w:color w:val="auto"/>
                              </w:rPr>
                              <w:t>B</w:t>
                            </w:r>
                          </w:p>
                        </w:txbxContent>
                      </wps:txbx>
                      <wps:bodyPr>
                        <a:noAutofit/>
                      </wps:bodyPr>
                    </wps:wsp>
                  </a:graphicData>
                </a:graphic>
              </wp:anchor>
            </w:drawing>
          </mc:Choice>
          <mc:Fallback>
            <w:pict>
              <v:rect id="Frame5" o:spid="_x0000_s1026" o:spt="1" style="position:absolute;left:0pt;margin-left:84.55pt;margin-top:27.3pt;height:22.95pt;width:36pt;z-index:1024;mso-width-relative:page;mso-height-relative:page;" fillcolor="#FFFFFF" filled="t" stroked="t" coordsize="21600,21600" o:gfxdata="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zyBEO1wAAAAoBAAAP&#10;AAAAAAAAAAEAIAAAACIAAABkcnMvZG93bnJldi54bWxQSwECFAAUAAAACACHTuJA2o6tIqcBAABl&#10;AwAADgAAAAAAAAABACAAAAAmAQAAZHJzL2Uyb0RvYy54bWxQSwUGAAAAAAYABgBZAQAAPwUAAAAA&#10;">
                <v:fill on="t" focussize="0,0"/>
                <v:stroke weight="0.992125984251969pt" color="#70AD47" joinstyle="round"/>
                <v:imagedata o:title=""/>
                <o:lock v:ext="edit" aspectratio="f"/>
                <v:textbox>
                  <w:txbxContent>
                    <w:p>
                      <w:pPr>
                        <w:pStyle w:val="103"/>
                        <w:jc w:val="center"/>
                        <w:rPr>
                          <w:color w:val="auto"/>
                        </w:rPr>
                      </w:pPr>
                      <w:r>
                        <w:rPr>
                          <w:color w:val="auto"/>
                        </w:rPr>
                        <w:t>B</w:t>
                      </w:r>
                    </w:p>
                  </w:txbxContent>
                </v:textbox>
              </v:rect>
            </w:pict>
          </mc:Fallback>
        </mc:AlternateContent>
      </w:r>
      <w:r>
        <mc:AlternateContent>
          <mc:Choice Requires="wps">
            <w:drawing>
              <wp:anchor distT="0" distB="0" distL="114300" distR="114300" simplePos="0" relativeHeight="1024" behindDoc="0" locked="0" layoutInCell="1" allowOverlap="1">
                <wp:simplePos x="0" y="0"/>
                <wp:positionH relativeFrom="column">
                  <wp:posOffset>78105</wp:posOffset>
                </wp:positionH>
                <wp:positionV relativeFrom="paragraph">
                  <wp:posOffset>745490</wp:posOffset>
                </wp:positionV>
                <wp:extent cx="1200785" cy="1905"/>
                <wp:effectExtent l="0" t="0" r="0" b="0"/>
                <wp:wrapNone/>
                <wp:docPr id="23" name="直接箭头连接符 18"/>
                <wp:cNvGraphicFramePr/>
                <a:graphic xmlns:a="http://schemas.openxmlformats.org/drawingml/2006/main">
                  <a:graphicData uri="http://schemas.microsoft.com/office/word/2010/wordprocessingShape">
                    <wps:wsp>
                      <wps:cNvSpPr/>
                      <wps:spPr>
                        <a:xfrm>
                          <a:off x="0" y="0"/>
                          <a:ext cx="1200240" cy="1440"/>
                        </a:xfrm>
                        <a:custGeom>
                          <a:avLst/>
                          <a:gdLst/>
                          <a:ahLst/>
                          <a:cxnLst/>
                          <a:rect l="l" t="t" r="r" b="b"/>
                          <a:pathLst>
                            <a:path w="21600" h="21600">
                              <a:moveTo>
                                <a:pt x="0" y="0"/>
                              </a:moveTo>
                              <a:lnTo>
                                <a:pt x="21600" y="21600"/>
                              </a:lnTo>
                            </a:path>
                          </a:pathLst>
                        </a:custGeom>
                        <a:noFill/>
                        <a:ln w="6480">
                          <a:solidFill>
                            <a:srgbClr val="5B9BD5"/>
                          </a:solidFill>
                          <a:miter/>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shape id="直接箭头连接符 18" o:spid="_x0000_s1026" o:spt="100" style="position:absolute;left:0pt;margin-left:6.15pt;margin-top:58.7pt;height:0.15pt;width:94.55pt;z-index:1024;mso-width-relative:page;mso-height-relative:page;" filled="f" stroked="t" coordsize="21600,21600" o:gfxdata="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vmrM1gAAAAoBAAAPAAAAAAAAAAEA&#10;IAAAACIAAABkcnMvZG93bnJldi54bWxQSwECFAAUAAAACACHTuJAXfHAWhECAAAZBAAADgAAAAAA&#10;AAABACAAAAAlAQAAZHJzL2Uyb0RvYy54bWxQSwUGAAAAAAYABgBZAQAAqAUAAAAA&#10;" path="m0,0l21600,21600e">
                <v:fill on="f" focussize="0,0"/>
                <v:stroke weight="0.510236220472441pt" color="#5B9BD5" joinstyle="miter" endarrow="block"/>
                <v:imagedata o:title=""/>
                <o:lock v:ext="edit" aspectratio="f"/>
              </v:shape>
            </w:pict>
          </mc:Fallback>
        </mc:AlternateContent>
      </w:r>
      <w:r>
        <mc:AlternateContent>
          <mc:Choice Requires="wps">
            <w:drawing>
              <wp:anchor distT="0" distB="0" distL="114300" distR="114300" simplePos="0" relativeHeight="1024" behindDoc="0" locked="0" layoutInCell="1" allowOverlap="1">
                <wp:simplePos x="0" y="0"/>
                <wp:positionH relativeFrom="column">
                  <wp:posOffset>1945005</wp:posOffset>
                </wp:positionH>
                <wp:positionV relativeFrom="paragraph">
                  <wp:posOffset>644525</wp:posOffset>
                </wp:positionV>
                <wp:extent cx="46355" cy="652780"/>
                <wp:effectExtent l="0" t="0" r="0" b="0"/>
                <wp:wrapNone/>
                <wp:docPr id="24" name="流程图: 过程 19"/>
                <wp:cNvGraphicFramePr/>
                <a:graphic xmlns:a="http://schemas.openxmlformats.org/drawingml/2006/main">
                  <a:graphicData uri="http://schemas.microsoft.com/office/word/2010/wordprocessingShape">
                    <wps:wsp>
                      <wps:cNvSpPr/>
                      <wps:spPr>
                        <a:xfrm flipH="1">
                          <a:off x="0" y="0"/>
                          <a:ext cx="45720" cy="652320"/>
                        </a:xfrm>
                        <a:prstGeom prst="flowChartProcess">
                          <a:avLst/>
                        </a:prstGeom>
                        <a:solidFill>
                          <a:srgbClr val="5B9BD5"/>
                        </a:solidFill>
                        <a:ln w="12600">
                          <a:solidFill>
                            <a:srgbClr val="1F4D78"/>
                          </a:solidFill>
                          <a:miter/>
                        </a:ln>
                      </wps:spPr>
                      <wps:style>
                        <a:lnRef idx="0">
                          <a:srgbClr val="FFFFFF"/>
                        </a:lnRef>
                        <a:fillRef idx="0">
                          <a:srgbClr val="FFFFFF"/>
                        </a:fillRef>
                        <a:effectRef idx="0">
                          <a:srgbClr val="FFFFFF"/>
                        </a:effectRef>
                        <a:fontRef idx="minor"/>
                      </wps:style>
                      <wps:bodyPr/>
                    </wps:wsp>
                  </a:graphicData>
                </a:graphic>
              </wp:anchor>
            </w:drawing>
          </mc:Choice>
          <mc:Fallback>
            <w:pict>
              <v:shape id="流程图: 过程 19" o:spid="_x0000_s1026" o:spt="109" type="#_x0000_t109" style="position:absolute;left:0pt;flip:x;margin-left:153.15pt;margin-top:50.75pt;height:51.4pt;width:3.65pt;z-index:1024;mso-width-relative:page;mso-height-relative:page;" fillcolor="#5B9BD5" filled="t" stroked="t" coordsize="21600,21600" o:gfxdata="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F3Dkw2AAAAAsBAAAPAAAAAAAAAAEAIAAAACIAAABkcnMvZG93bnJl&#10;di54bWxQSwECFAAUAAAACACHTuJA+Y9iC8QBAABjAwAADgAAAAAAAAABACAAAAAnAQAAZHJzL2Uy&#10;b0RvYy54bWxQSwUGAAAAAAYABgBZAQAAXQUAAAAA&#10;">
                <v:fill on="t" focussize="0,0"/>
                <v:stroke weight="0.992125984251969pt" color="#1F4D78" joinstyle="miter"/>
                <v:imagedata o:title=""/>
                <o:lock v:ext="edit" aspectratio="f"/>
              </v:shape>
            </w:pict>
          </mc:Fallback>
        </mc:AlternateContent>
      </w:r>
      <w:r>
        <mc:AlternateContent>
          <mc:Choice Requires="wps">
            <w:drawing>
              <wp:anchor distT="0" distB="0" distL="114300" distR="114300" simplePos="0" relativeHeight="1024" behindDoc="0" locked="0" layoutInCell="1" allowOverlap="1">
                <wp:simplePos x="0" y="0"/>
                <wp:positionH relativeFrom="column">
                  <wp:posOffset>1754505</wp:posOffset>
                </wp:positionH>
                <wp:positionV relativeFrom="paragraph">
                  <wp:posOffset>346710</wp:posOffset>
                </wp:positionV>
                <wp:extent cx="603250" cy="291465"/>
                <wp:effectExtent l="0" t="0" r="0" b="0"/>
                <wp:wrapNone/>
                <wp:docPr id="25" name="Frame4"/>
                <wp:cNvGraphicFramePr/>
                <a:graphic xmlns:a="http://schemas.openxmlformats.org/drawingml/2006/main">
                  <a:graphicData uri="http://schemas.microsoft.com/office/word/2010/wordprocessingShape">
                    <wps:wsp>
                      <wps:cNvSpPr/>
                      <wps:spPr>
                        <a:xfrm>
                          <a:off x="0" y="0"/>
                          <a:ext cx="602640" cy="290880"/>
                        </a:xfrm>
                        <a:prstGeom prst="rect">
                          <a:avLst/>
                        </a:prstGeom>
                        <a:solidFill>
                          <a:srgbClr val="FFFFFF"/>
                        </a:solidFill>
                        <a:ln w="12600">
                          <a:solidFill>
                            <a:srgbClr val="70AD47"/>
                          </a:solidFill>
                          <a:round/>
                        </a:ln>
                      </wps:spPr>
                      <wps:style>
                        <a:lnRef idx="0">
                          <a:srgbClr val="FFFFFF"/>
                        </a:lnRef>
                        <a:fillRef idx="0">
                          <a:srgbClr val="FFFFFF"/>
                        </a:fillRef>
                        <a:effectRef idx="0">
                          <a:srgbClr val="FFFFFF"/>
                        </a:effectRef>
                        <a:fontRef idx="minor"/>
                      </wps:style>
                      <wps:txbx>
                        <w:txbxContent>
                          <w:p>
                            <w:pPr>
                              <w:pStyle w:val="103"/>
                              <w:jc w:val="center"/>
                              <w:rPr>
                                <w:color w:val="auto"/>
                              </w:rPr>
                            </w:pPr>
                            <w:r>
                              <w:rPr>
                                <w:color w:val="auto"/>
                              </w:rPr>
                              <w:t>C</w:t>
                            </w:r>
                          </w:p>
                        </w:txbxContent>
                      </wps:txbx>
                      <wps:bodyPr>
                        <a:noAutofit/>
                      </wps:bodyPr>
                    </wps:wsp>
                  </a:graphicData>
                </a:graphic>
              </wp:anchor>
            </w:drawing>
          </mc:Choice>
          <mc:Fallback>
            <w:pict>
              <v:rect id="Frame4" o:spid="_x0000_s1026" o:spt="1" style="position:absolute;left:0pt;margin-left:138.15pt;margin-top:27.3pt;height:22.95pt;width:47.5pt;z-index:1024;mso-width-relative:page;mso-height-relative:page;" fillcolor="#FFFFFF" filled="t" stroked="t" coordsize="21600,21600" o:gfxdata="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6g2kY2AAAAAoB&#10;AAAPAAAAAAAAAAEAIAAAACIAAABkcnMvZG93bnJldi54bWxQSwECFAAUAAAACACHTuJAoc0fb6kB&#10;AABlAwAADgAAAAAAAAABACAAAAAnAQAAZHJzL2Uyb0RvYy54bWxQSwUGAAAAAAYABgBZAQAAQgUA&#10;AAAA&#10;">
                <v:fill on="t" focussize="0,0"/>
                <v:stroke weight="0.992125984251969pt" color="#70AD47" joinstyle="round"/>
                <v:imagedata o:title=""/>
                <o:lock v:ext="edit" aspectratio="f"/>
                <v:textbox>
                  <w:txbxContent>
                    <w:p>
                      <w:pPr>
                        <w:pStyle w:val="103"/>
                        <w:jc w:val="center"/>
                        <w:rPr>
                          <w:color w:val="auto"/>
                        </w:rPr>
                      </w:pPr>
                      <w:r>
                        <w:rPr>
                          <w:color w:val="auto"/>
                        </w:rPr>
                        <w:t>C</w:t>
                      </w:r>
                    </w:p>
                  </w:txbxContent>
                </v:textbox>
              </v:rect>
            </w:pict>
          </mc:Fallback>
        </mc:AlternateContent>
      </w:r>
      <w:r>
        <w:rPr>
          <w:rFonts w:ascii="楷体" w:hAnsi="楷体" w:eastAsia="楷体"/>
          <w:bCs/>
        </w:rPr>
        <w:t>异步：（有耗时的操作时）</w:t>
      </w:r>
    </w:p>
    <w:p>
      <w:pPr>
        <w:pStyle w:val="15"/>
        <w:rPr>
          <w:rFonts w:ascii="楷体" w:hAnsi="楷体" w:eastAsia="楷体"/>
          <w:bCs/>
        </w:rPr>
      </w:pPr>
    </w:p>
    <w:p>
      <w:pPr>
        <w:pStyle w:val="15"/>
        <w:rPr>
          <w:rFonts w:ascii="楷体" w:hAnsi="楷体" w:eastAsia="楷体"/>
          <w:bCs/>
        </w:rPr>
      </w:pPr>
      <w:r>
        <mc:AlternateContent>
          <mc:Choice Requires="wps">
            <w:drawing>
              <wp:anchor distT="0" distB="0" distL="114300" distR="114300" simplePos="0" relativeHeight="1024" behindDoc="0" locked="0" layoutInCell="1" allowOverlap="1">
                <wp:simplePos x="0" y="0"/>
                <wp:positionH relativeFrom="column">
                  <wp:posOffset>1299210</wp:posOffset>
                </wp:positionH>
                <wp:positionV relativeFrom="paragraph">
                  <wp:posOffset>333375</wp:posOffset>
                </wp:positionV>
                <wp:extent cx="629920" cy="1905"/>
                <wp:effectExtent l="0" t="0" r="0" b="0"/>
                <wp:wrapNone/>
                <wp:docPr id="27" name="直接箭头连接符 21"/>
                <wp:cNvGraphicFramePr/>
                <a:graphic xmlns:a="http://schemas.openxmlformats.org/drawingml/2006/main">
                  <a:graphicData uri="http://schemas.microsoft.com/office/word/2010/wordprocessingShape">
                    <wps:wsp>
                      <wps:cNvSpPr/>
                      <wps:spPr>
                        <a:xfrm>
                          <a:off x="0" y="0"/>
                          <a:ext cx="629280" cy="1440"/>
                        </a:xfrm>
                        <a:custGeom>
                          <a:avLst/>
                          <a:gdLst/>
                          <a:ahLst/>
                          <a:cxnLst/>
                          <a:rect l="l" t="t" r="r" b="b"/>
                          <a:pathLst>
                            <a:path w="21600" h="21600">
                              <a:moveTo>
                                <a:pt x="0" y="0"/>
                              </a:moveTo>
                              <a:lnTo>
                                <a:pt x="21600" y="21600"/>
                              </a:lnTo>
                            </a:path>
                          </a:pathLst>
                        </a:custGeom>
                        <a:noFill/>
                        <a:ln w="6480">
                          <a:solidFill>
                            <a:srgbClr val="5B9BD5"/>
                          </a:solidFill>
                          <a:miter/>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shape id="直接箭头连接符 21" o:spid="_x0000_s1026" o:spt="100" style="position:absolute;left:0pt;margin-left:102.3pt;margin-top:26.25pt;height:0.15pt;width:49.6pt;z-index:1024;mso-width-relative:page;mso-height-relative:page;" filled="f" stroked="t" coordsize="21600,21600" o:gfxdata="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TxX0L1gAAAAkBAAAPAAAAAAAAAAEA&#10;IAAAACIAAABkcnMvZG93bnJldi54bWxQSwECFAAUAAAACACHTuJANwvdZhECAAAYBAAADgAAAAAA&#10;AAABACAAAAAlAQAAZHJzL2Uyb0RvYy54bWxQSwUGAAAAAAYABgBZAQAAqAUAAAAA&#10;" path="m0,0l21600,21600e">
                <v:fill on="f" focussize="0,0"/>
                <v:stroke weight="0.510236220472441pt" color="#5B9BD5" joinstyle="miter" endarrow="block"/>
                <v:imagedata o:title=""/>
                <o:lock v:ext="edit" aspectratio="f"/>
              </v:shape>
            </w:pict>
          </mc:Fallback>
        </mc:AlternateContent>
      </w:r>
      <w:r>
        <mc:AlternateContent>
          <mc:Choice Requires="wps">
            <w:drawing>
              <wp:anchor distT="0" distB="0" distL="114300" distR="114300" simplePos="0" relativeHeight="1024" behindDoc="0" locked="0" layoutInCell="1" allowOverlap="1">
                <wp:simplePos x="0" y="0"/>
                <wp:positionH relativeFrom="column">
                  <wp:posOffset>80645</wp:posOffset>
                </wp:positionH>
                <wp:positionV relativeFrom="paragraph">
                  <wp:posOffset>158750</wp:posOffset>
                </wp:positionV>
                <wp:extent cx="1197610" cy="1905"/>
                <wp:effectExtent l="0" t="0" r="0" b="0"/>
                <wp:wrapNone/>
                <wp:docPr id="28" name="直接箭头连接符 23"/>
                <wp:cNvGraphicFramePr/>
                <a:graphic xmlns:a="http://schemas.openxmlformats.org/drawingml/2006/main">
                  <a:graphicData uri="http://schemas.microsoft.com/office/word/2010/wordprocessingShape">
                    <wps:wsp>
                      <wps:cNvSpPr/>
                      <wps:spPr>
                        <a:xfrm flipH="1">
                          <a:off x="0" y="0"/>
                          <a:ext cx="1197000" cy="1440"/>
                        </a:xfrm>
                        <a:custGeom>
                          <a:avLst/>
                          <a:gdLst/>
                          <a:ahLst/>
                          <a:cxnLst/>
                          <a:rect l="l" t="t" r="r" b="b"/>
                          <a:pathLst>
                            <a:path w="21600" h="21600">
                              <a:moveTo>
                                <a:pt x="0" y="0"/>
                              </a:moveTo>
                              <a:lnTo>
                                <a:pt x="21600" y="21600"/>
                              </a:lnTo>
                            </a:path>
                          </a:pathLst>
                        </a:custGeom>
                        <a:noFill/>
                        <a:ln w="3240" cap="rnd">
                          <a:solidFill>
                            <a:srgbClr val="CFCDCD"/>
                          </a:solidFill>
                          <a:custDash>
                            <a:ds d="1100000" sp="1100000"/>
                          </a:custDash>
                          <a:miter/>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shape id="直接箭头连接符 23" o:spid="_x0000_s1026" o:spt="100" style="position:absolute;left:0pt;flip:x;margin-left:6.35pt;margin-top:12.5pt;height:0.15pt;width:94.3pt;z-index:1024;mso-width-relative:page;mso-height-relative:page;" filled="f" stroked="t" coordsize="21600,21600" o:gfxdata="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G0haubTAAAACAEAAA8AAAAAAAAAAQAgAAAAIgAAAGRycy9kb3ducmV2&#10;LnhtbFBLAQIUABQAAAAIAIdO4kCoS2txOgIAAGYEAAAOAAAAAAAAAAEAIAAAACIBAABkcnMvZTJv&#10;RG9jLnhtbFBLBQYAAAAABgAGAFkBAADOBQAAAAA=&#10;" path="m0,0l21600,21600e">
                <v:fill on="f" focussize="0,0"/>
                <v:stroke weight="0.25511811023622pt" color="#CFCDCD" joinstyle="miter" endcap="round" endarrow="block"/>
                <v:imagedata o:title=""/>
                <o:lock v:ext="edit" aspectratio="f"/>
              </v:shape>
            </w:pict>
          </mc:Fallback>
        </mc:AlternateContent>
      </w:r>
      <w:r>
        <w:rPr>
          <w:rFonts w:ascii="楷体" w:hAnsi="楷体" w:eastAsia="楷体"/>
          <w:bCs/>
        </w:rPr>
        <w:t xml:space="preserve">   </w:t>
      </w:r>
      <w:r>
        <w:rPr>
          <w:rFonts w:ascii="楷体" w:hAnsi="楷体" w:eastAsia="楷体"/>
          <w:bCs/>
          <w:color w:val="FF0000"/>
        </w:rPr>
        <w:t xml:space="preserve"> 或者不用返回</w:t>
      </w:r>
    </w:p>
    <w:p>
      <w:pPr>
        <w:pStyle w:val="15"/>
        <w:rPr>
          <w:rFonts w:ascii="楷体" w:hAnsi="楷体" w:eastAsia="楷体"/>
          <w:bCs/>
          <w:color w:val="FF0000"/>
        </w:rPr>
      </w:pPr>
      <w:r>
        <mc:AlternateContent>
          <mc:Choice Requires="wps">
            <w:drawing>
              <wp:anchor distT="0" distB="0" distL="114300" distR="114300" simplePos="0" relativeHeight="1024" behindDoc="0" locked="0" layoutInCell="1" allowOverlap="1">
                <wp:simplePos x="0" y="0"/>
                <wp:positionH relativeFrom="column">
                  <wp:posOffset>1248410</wp:posOffset>
                </wp:positionH>
                <wp:positionV relativeFrom="paragraph">
                  <wp:posOffset>84455</wp:posOffset>
                </wp:positionV>
                <wp:extent cx="672465" cy="1905"/>
                <wp:effectExtent l="0" t="0" r="0" b="0"/>
                <wp:wrapNone/>
                <wp:docPr id="29" name="直接箭头连接符 22"/>
                <wp:cNvGraphicFramePr/>
                <a:graphic xmlns:a="http://schemas.openxmlformats.org/drawingml/2006/main">
                  <a:graphicData uri="http://schemas.microsoft.com/office/word/2010/wordprocessingShape">
                    <wps:wsp>
                      <wps:cNvSpPr/>
                      <wps:spPr>
                        <a:xfrm flipH="1">
                          <a:off x="0" y="0"/>
                          <a:ext cx="671760" cy="1440"/>
                        </a:xfrm>
                        <a:custGeom>
                          <a:avLst/>
                          <a:gdLst/>
                          <a:ahLst/>
                          <a:cxnLst/>
                          <a:rect l="l" t="t" r="r" b="b"/>
                          <a:pathLst>
                            <a:path w="21600" h="21600">
                              <a:moveTo>
                                <a:pt x="0" y="0"/>
                              </a:moveTo>
                              <a:lnTo>
                                <a:pt x="21600" y="21600"/>
                              </a:lnTo>
                            </a:path>
                          </a:pathLst>
                        </a:custGeom>
                        <a:noFill/>
                        <a:ln w="6480">
                          <a:solidFill>
                            <a:srgbClr val="5B9BD5"/>
                          </a:solidFill>
                          <a:miter/>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shape id="直接箭头连接符 22" o:spid="_x0000_s1026" o:spt="100" style="position:absolute;left:0pt;flip:x;margin-left:98.3pt;margin-top:6.65pt;height:0.15pt;width:52.95pt;z-index:1024;mso-width-relative:page;mso-height-relative:page;" filled="f" stroked="t" coordsize="21600,21600" o:gfxdata="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OxQT7jXAAAACQEA&#10;AA8AAAAAAAAAAQAgAAAAIgAAAGRycy9kb3ducmV2LnhtbFBLAQIUABQAAAAIAIdO4kDT2jTMGwIA&#10;ACIEAAAOAAAAAAAAAAEAIAAAACYBAABkcnMvZTJvRG9jLnhtbFBLBQYAAAAABgAGAFkBAACzBQAA&#10;AAA=&#10;" path="m0,0l21600,21600e">
                <v:fill on="f" focussize="0,0"/>
                <v:stroke weight="0.510236220472441pt" color="#5B9BD5" joinstyle="miter" endarrow="block"/>
                <v:imagedata o:title=""/>
                <o:lock v:ext="edit" aspectratio="f"/>
              </v:shape>
            </w:pict>
          </mc:Fallback>
        </mc:AlternateContent>
      </w:r>
      <w:r>
        <w:rPr>
          <w:rFonts w:ascii="楷体" w:hAnsi="楷体" w:eastAsia="楷体"/>
          <w:bCs/>
          <w:color w:val="FF0000"/>
        </w:rPr>
        <w:t>（正常来说是不用回的）</w:t>
      </w:r>
    </w:p>
    <w:p>
      <w:pPr>
        <w:pStyle w:val="2"/>
        <w:spacing w:line="240" w:lineRule="auto"/>
        <w:rPr>
          <w:rFonts w:ascii="楷体" w:hAnsi="楷体" w:eastAsia="楷体"/>
          <w:color w:val="000000"/>
          <w:sz w:val="24"/>
          <w:szCs w:val="24"/>
        </w:rPr>
      </w:pPr>
      <w:bookmarkStart w:id="44" w:name="_Toc500068155"/>
      <w:r>
        <w:rPr>
          <w:rFonts w:ascii="楷体" w:hAnsi="楷体" w:eastAsia="楷体"/>
          <w:color w:val="000000"/>
          <w:sz w:val="24"/>
          <w:szCs w:val="24"/>
        </w:rPr>
        <w:t>1-22※select（）轮询函数</w:t>
      </w:r>
      <w:bookmarkEnd w:id="44"/>
    </w:p>
    <w:p>
      <w:pPr>
        <w:pStyle w:val="15"/>
        <w:spacing w:before="0" w:beforeAutospacing="0" w:after="0" w:afterAutospacing="0" w:line="390" w:lineRule="atLeast"/>
        <w:rPr>
          <w:rFonts w:ascii="楷体" w:hAnsi="楷体" w:eastAsia="楷体" w:cs="Arial"/>
          <w:sz w:val="21"/>
          <w:szCs w:val="21"/>
        </w:rPr>
      </w:pPr>
      <w:r>
        <w:rPr>
          <w:rFonts w:ascii="Arial" w:hAnsi="Arial" w:cs="Arial"/>
          <w:color w:val="333333"/>
          <w:sz w:val="21"/>
          <w:szCs w:val="21"/>
        </w:rPr>
        <w:t xml:space="preserve">    </w:t>
      </w:r>
      <w:r>
        <w:rPr>
          <w:rFonts w:ascii="楷体" w:hAnsi="楷体" w:eastAsia="楷体" w:cs="Arial"/>
          <w:color w:val="333333"/>
          <w:sz w:val="21"/>
          <w:szCs w:val="21"/>
        </w:rPr>
        <w:t>select机制中提供了一个数据结构 struct fd_set ，可以理解为一个集合，实际上是一个位图，每一个特定为来标志相应大小文件描述符，这个集合中存放的是文件描述符(file descriptor)，即文件句柄(也就是位图上的每一位都能与一个打开的文件句柄(文件描述符)建立联系，这个工作由程序员来完成)，这可以是我们所说的普通意义的文件，当然Unix下任何设备、管道、FIFO等都是文件形式，全部包括在内，所以毫无疑问一个socket就是一个文件，socket句柄就是一个文件描述符。fd_set集合可以通过一些宏由人为来操作，程序员通过操作4类宏，来完成最fd_set的操作</w:t>
      </w:r>
      <w:r>
        <w:rPr>
          <w:rFonts w:ascii="楷体" w:hAnsi="楷体" w:eastAsia="楷体"/>
          <w:color w:val="333333"/>
          <w:sz w:val="21"/>
          <w:szCs w:val="21"/>
        </w:rPr>
        <w:t>：</w:t>
      </w:r>
    </w:p>
    <w:p>
      <w:pPr>
        <w:pStyle w:val="15"/>
        <w:spacing w:before="0" w:beforeAutospacing="0" w:after="0" w:afterAutospacing="0" w:line="390" w:lineRule="atLeast"/>
        <w:rPr>
          <w:rFonts w:ascii="楷体" w:hAnsi="楷体" w:eastAsia="楷体" w:cs="Arial"/>
          <w:sz w:val="21"/>
          <w:szCs w:val="21"/>
        </w:rPr>
      </w:pPr>
      <w:r>
        <w:rPr>
          <w:rFonts w:ascii="楷体" w:hAnsi="楷体" w:eastAsia="楷体" w:cs="Arial"/>
          <w:color w:val="333333"/>
          <w:sz w:val="21"/>
          <w:szCs w:val="21"/>
        </w:rPr>
        <w:t xml:space="preserve">(1)、FD_ZERO(fd_set *) </w:t>
      </w:r>
      <w:r>
        <w:rPr>
          <w:color w:val="333333"/>
          <w:sz w:val="21"/>
          <w:szCs w:val="21"/>
        </w:rPr>
        <w:t> </w:t>
      </w:r>
      <w:r>
        <w:rPr>
          <w:rFonts w:ascii="楷体" w:hAnsi="楷体" w:eastAsia="楷体" w:cs="Arial"/>
          <w:color w:val="333333"/>
          <w:sz w:val="21"/>
          <w:szCs w:val="21"/>
        </w:rPr>
        <w:t>清空一个文件描述符集合</w:t>
      </w:r>
      <w:r>
        <w:rPr>
          <w:rFonts w:ascii="楷体" w:hAnsi="楷体" w:eastAsia="楷体"/>
          <w:color w:val="333333"/>
          <w:sz w:val="21"/>
          <w:szCs w:val="21"/>
        </w:rPr>
        <w:t>；</w:t>
      </w:r>
    </w:p>
    <w:p>
      <w:pPr>
        <w:pStyle w:val="15"/>
        <w:spacing w:before="0" w:beforeAutospacing="0" w:after="0" w:afterAutospacing="0" w:line="390" w:lineRule="atLeast"/>
        <w:rPr>
          <w:rFonts w:ascii="楷体" w:hAnsi="楷体" w:eastAsia="楷体" w:cs="Arial"/>
          <w:sz w:val="21"/>
          <w:szCs w:val="21"/>
        </w:rPr>
      </w:pPr>
      <w:r>
        <w:rPr>
          <w:rFonts w:ascii="楷体" w:hAnsi="楷体" w:eastAsia="楷体" w:cs="Arial"/>
          <w:color w:val="333333"/>
          <w:sz w:val="21"/>
          <w:szCs w:val="21"/>
        </w:rPr>
        <w:t>(2)、FD_SET(int ,fd_set *)将一个文件描述符添加到一个指定的文件描述符集合中</w:t>
      </w:r>
      <w:r>
        <w:rPr>
          <w:rFonts w:ascii="楷体" w:hAnsi="楷体" w:eastAsia="楷体"/>
          <w:color w:val="333333"/>
          <w:sz w:val="21"/>
          <w:szCs w:val="21"/>
        </w:rPr>
        <w:t>；</w:t>
      </w:r>
    </w:p>
    <w:p>
      <w:pPr>
        <w:pStyle w:val="15"/>
        <w:spacing w:before="0" w:beforeAutospacing="0" w:after="0" w:afterAutospacing="0" w:line="390" w:lineRule="atLeast"/>
        <w:rPr>
          <w:rFonts w:ascii="楷体" w:hAnsi="楷体" w:eastAsia="楷体" w:cs="Arial"/>
          <w:sz w:val="21"/>
          <w:szCs w:val="21"/>
        </w:rPr>
      </w:pPr>
      <w:r>
        <w:rPr>
          <w:rFonts w:ascii="楷体" w:hAnsi="楷体" w:eastAsia="楷体" w:cs="Arial"/>
          <w:color w:val="333333"/>
          <w:sz w:val="21"/>
          <w:szCs w:val="21"/>
        </w:rPr>
        <w:t xml:space="preserve">(3)、FD_CLR(int ,fd_set*) </w:t>
      </w:r>
      <w:r>
        <w:rPr>
          <w:color w:val="333333"/>
          <w:sz w:val="21"/>
          <w:szCs w:val="21"/>
        </w:rPr>
        <w:t> </w:t>
      </w:r>
      <w:r>
        <w:rPr>
          <w:rFonts w:ascii="楷体" w:hAnsi="楷体" w:eastAsia="楷体" w:cs="Arial"/>
          <w:color w:val="333333"/>
          <w:sz w:val="21"/>
          <w:szCs w:val="21"/>
        </w:rPr>
        <w:t xml:space="preserve"> </w:t>
      </w:r>
      <w:r>
        <w:rPr>
          <w:color w:val="333333"/>
          <w:sz w:val="21"/>
          <w:szCs w:val="21"/>
        </w:rPr>
        <w:t> </w:t>
      </w:r>
      <w:r>
        <w:rPr>
          <w:rFonts w:ascii="楷体" w:hAnsi="楷体" w:eastAsia="楷体" w:cs="Arial"/>
          <w:color w:val="333333"/>
          <w:sz w:val="21"/>
          <w:szCs w:val="21"/>
        </w:rPr>
        <w:t xml:space="preserve"> </w:t>
      </w:r>
      <w:r>
        <w:rPr>
          <w:color w:val="333333"/>
          <w:sz w:val="21"/>
          <w:szCs w:val="21"/>
        </w:rPr>
        <w:t>  </w:t>
      </w:r>
      <w:r>
        <w:rPr>
          <w:rFonts w:ascii="楷体" w:hAnsi="楷体" w:eastAsia="楷体" w:cs="Arial"/>
          <w:color w:val="333333"/>
          <w:sz w:val="21"/>
          <w:szCs w:val="21"/>
        </w:rPr>
        <w:t>将一个给定的文件描述符从集合中删除</w:t>
      </w:r>
      <w:r>
        <w:rPr>
          <w:rFonts w:ascii="楷体" w:hAnsi="楷体" w:eastAsia="楷体"/>
          <w:color w:val="333333"/>
          <w:sz w:val="21"/>
          <w:szCs w:val="21"/>
        </w:rPr>
        <w:t>；</w:t>
      </w:r>
    </w:p>
    <w:p>
      <w:pPr>
        <w:pStyle w:val="15"/>
        <w:spacing w:before="0" w:beforeAutospacing="0" w:after="0" w:afterAutospacing="0" w:line="390" w:lineRule="atLeast"/>
        <w:rPr>
          <w:rFonts w:ascii="楷体" w:hAnsi="楷体" w:eastAsia="楷体" w:cs="Arial"/>
          <w:sz w:val="21"/>
          <w:szCs w:val="21"/>
        </w:rPr>
      </w:pPr>
      <w:r>
        <w:rPr>
          <w:rFonts w:ascii="楷体" w:hAnsi="楷体" w:eastAsia="楷体" w:cs="Arial"/>
          <w:color w:val="333333"/>
          <w:sz w:val="21"/>
          <w:szCs w:val="21"/>
        </w:rPr>
        <w:t>(4)、FD_ISSET(int ,fd_set* )检查集合中指定的文件描述符是否可以读写</w:t>
      </w:r>
      <w:r>
        <w:rPr>
          <w:rFonts w:ascii="楷体" w:hAnsi="楷体" w:eastAsia="楷体"/>
          <w:color w:val="333333"/>
          <w:sz w:val="21"/>
          <w:szCs w:val="21"/>
        </w:rPr>
        <w:t>。</w:t>
      </w:r>
    </w:p>
    <w:p>
      <w:pPr>
        <w:pStyle w:val="15"/>
        <w:spacing w:before="0" w:beforeAutospacing="0" w:after="0" w:afterAutospacing="0" w:line="390" w:lineRule="atLeast"/>
        <w:rPr>
          <w:rFonts w:ascii="楷体" w:hAnsi="楷体" w:eastAsia="楷体" w:cs="Arial"/>
          <w:sz w:val="21"/>
          <w:szCs w:val="21"/>
        </w:rPr>
      </w:pPr>
      <w:r>
        <w:rPr>
          <w:rFonts w:ascii="楷体" w:hAnsi="楷体" w:eastAsia="楷体" w:cs="Arial"/>
          <w:color w:val="333333"/>
          <w:sz w:val="21"/>
          <w:szCs w:val="21"/>
        </w:rPr>
        <w:t>深入的理解select模型的关键点在于理解fd_set，为了说明方便，我们取fd_set长度为1个字节，fd_set中的每一个bit可以对应一个文件描述符fd。则1字节长的fd_set最大可以对应8个fd</w:t>
      </w:r>
      <w:r>
        <w:rPr>
          <w:rFonts w:ascii="楷体" w:hAnsi="楷体" w:eastAsia="楷体"/>
          <w:color w:val="333333"/>
          <w:sz w:val="21"/>
          <w:szCs w:val="21"/>
        </w:rPr>
        <w:t>。</w:t>
      </w:r>
    </w:p>
    <w:p>
      <w:pPr>
        <w:pStyle w:val="15"/>
        <w:spacing w:before="0" w:beforeAutospacing="0" w:after="0" w:afterAutospacing="0" w:line="390" w:lineRule="atLeast"/>
        <w:rPr>
          <w:rFonts w:ascii="楷体" w:hAnsi="楷体" w:eastAsia="楷体" w:cs="Arial"/>
          <w:sz w:val="21"/>
          <w:szCs w:val="21"/>
        </w:rPr>
      </w:pPr>
      <w:r>
        <w:rPr>
          <w:rFonts w:ascii="楷体" w:hAnsi="楷体" w:eastAsia="楷体" w:cs="Arial"/>
          <w:color w:val="333333"/>
          <w:sz w:val="21"/>
          <w:szCs w:val="21"/>
        </w:rPr>
        <w:t xml:space="preserve">（1）执行fd_set set；FD_ZERO(&amp;set)；则set用位表示为 0000,0000 </w:t>
      </w:r>
      <w:r>
        <w:rPr>
          <w:rFonts w:ascii="楷体" w:hAnsi="楷体" w:eastAsia="楷体"/>
          <w:color w:val="333333"/>
          <w:sz w:val="21"/>
          <w:szCs w:val="21"/>
        </w:rPr>
        <w:t>。</w:t>
      </w:r>
    </w:p>
    <w:p>
      <w:pPr>
        <w:pStyle w:val="15"/>
        <w:spacing w:before="0" w:beforeAutospacing="0" w:after="0" w:afterAutospacing="0" w:line="390" w:lineRule="atLeast"/>
        <w:rPr>
          <w:rFonts w:ascii="楷体" w:hAnsi="楷体" w:eastAsia="楷体" w:cs="Arial"/>
          <w:sz w:val="21"/>
          <w:szCs w:val="21"/>
        </w:rPr>
      </w:pPr>
      <w:r>
        <w:rPr>
          <w:rFonts w:ascii="楷体" w:hAnsi="楷体" w:eastAsia="楷体" w:cs="Arial"/>
          <w:color w:val="333333"/>
          <w:sz w:val="21"/>
          <w:szCs w:val="21"/>
        </w:rPr>
        <w:t>（2）若fd = 5 ，则执行 FD_SET(fd,&amp;set)后，set变为 0001，0000 （第5位置为1</w:t>
      </w:r>
      <w:r>
        <w:rPr>
          <w:rFonts w:ascii="楷体" w:hAnsi="楷体" w:eastAsia="楷体"/>
          <w:color w:val="333333"/>
          <w:sz w:val="21"/>
          <w:szCs w:val="21"/>
        </w:rPr>
        <w:t>）</w:t>
      </w:r>
    </w:p>
    <w:p>
      <w:pPr>
        <w:pStyle w:val="15"/>
        <w:spacing w:before="0" w:beforeAutospacing="0" w:after="0" w:afterAutospacing="0" w:line="390" w:lineRule="atLeast"/>
        <w:rPr>
          <w:rFonts w:ascii="楷体" w:hAnsi="楷体" w:eastAsia="楷体" w:cs="Arial"/>
          <w:sz w:val="21"/>
          <w:szCs w:val="21"/>
        </w:rPr>
      </w:pPr>
      <w:r>
        <w:rPr>
          <w:rFonts w:ascii="楷体" w:hAnsi="楷体" w:eastAsia="楷体" w:cs="Arial"/>
          <w:color w:val="333333"/>
          <w:sz w:val="21"/>
          <w:szCs w:val="21"/>
        </w:rPr>
        <w:t>（3）若再加入fd=2 ，fd=1，则set变为 0001.0011</w:t>
      </w:r>
    </w:p>
    <w:p>
      <w:pPr>
        <w:pStyle w:val="15"/>
        <w:spacing w:before="0" w:beforeAutospacing="0" w:after="0" w:afterAutospacing="0" w:line="390" w:lineRule="atLeast"/>
        <w:rPr>
          <w:rFonts w:ascii="楷体" w:hAnsi="楷体" w:eastAsia="楷体" w:cs="Arial"/>
          <w:sz w:val="21"/>
          <w:szCs w:val="21"/>
        </w:rPr>
      </w:pPr>
      <w:r>
        <w:rPr>
          <w:rFonts w:ascii="楷体" w:hAnsi="楷体" w:eastAsia="楷体" w:cs="Arial"/>
          <w:color w:val="333333"/>
          <w:sz w:val="21"/>
          <w:szCs w:val="21"/>
        </w:rPr>
        <w:t>（4）执行select(6,&amp;set,0,0,0)阻塞等</w:t>
      </w:r>
      <w:r>
        <w:rPr>
          <w:rFonts w:ascii="楷体" w:hAnsi="楷体" w:eastAsia="楷体"/>
          <w:color w:val="333333"/>
          <w:sz w:val="21"/>
          <w:szCs w:val="21"/>
        </w:rPr>
        <w:t>待</w:t>
      </w:r>
    </w:p>
    <w:p>
      <w:pPr>
        <w:pStyle w:val="15"/>
        <w:spacing w:before="0" w:beforeAutospacing="0" w:after="0" w:afterAutospacing="0" w:line="390" w:lineRule="atLeast"/>
        <w:rPr>
          <w:rFonts w:ascii="楷体" w:hAnsi="楷体" w:eastAsia="楷体" w:cs="Arial"/>
          <w:sz w:val="21"/>
          <w:szCs w:val="21"/>
        </w:rPr>
      </w:pPr>
      <w:r>
        <w:rPr>
          <w:rFonts w:ascii="楷体" w:hAnsi="楷体" w:eastAsia="楷体" w:cs="Arial"/>
          <w:color w:val="333333"/>
          <w:sz w:val="21"/>
          <w:szCs w:val="21"/>
        </w:rPr>
        <w:t>（5）若fd=1,fd=2上都发生可读事件，则select返回，此时set变为0000，0011。没有可读事件发生时 fd = 5 被清空</w:t>
      </w:r>
      <w:r>
        <w:rPr>
          <w:rFonts w:ascii="楷体" w:hAnsi="楷体" w:eastAsia="楷体"/>
          <w:color w:val="333333"/>
          <w:sz w:val="21"/>
          <w:szCs w:val="21"/>
        </w:rPr>
        <w:t>。</w:t>
      </w:r>
    </w:p>
    <w:p>
      <w:pPr>
        <w:rPr>
          <w:rFonts w:ascii="楷体" w:hAnsi="楷体" w:eastAsia="楷体" w:cs="Times New Roman"/>
          <w:sz w:val="24"/>
          <w:szCs w:val="24"/>
        </w:rPr>
      </w:pPr>
      <w:r>
        <w:rPr>
          <w:rFonts w:ascii="楷体" w:hAnsi="楷体" w:eastAsia="楷体" w:cs="Arial"/>
          <w:color w:val="333333"/>
          <w:szCs w:val="21"/>
        </w:rPr>
        <w:t>2、struct timeval，一个大家常用的结构，用来代表时间值，有两个成员，一个是秒数，另一个是毫秒数。</w:t>
      </w:r>
      <w:r>
        <w:rPr>
          <w:rFonts w:ascii="楷体" w:hAnsi="楷体" w:eastAsia="楷体"/>
        </w:rPr>
        <w:t xml:space="preserve"> </w:t>
      </w:r>
    </w:p>
    <w:p>
      <w:pPr>
        <w:widowControl/>
        <w:numPr>
          <w:ilvl w:val="0"/>
          <w:numId w:val="4"/>
        </w:numPr>
        <w:pBdr>
          <w:left w:val="single" w:color="6CE26C" w:sz="18" w:space="0"/>
        </w:pBdr>
        <w:shd w:val="clear" w:color="auto" w:fill="FFFFFF"/>
        <w:spacing w:beforeAutospacing="1" w:after="0" w:line="270" w:lineRule="atLeast"/>
        <w:jc w:val="left"/>
        <w:rPr>
          <w:rFonts w:ascii="楷体" w:hAnsi="楷体" w:eastAsia="楷体" w:cs="Consolas"/>
          <w:color w:val="5C5C5C"/>
          <w:sz w:val="24"/>
          <w:szCs w:val="24"/>
        </w:rPr>
      </w:pPr>
      <w:r>
        <w:rPr>
          <w:rStyle w:val="30"/>
          <w:rFonts w:ascii="楷体" w:hAnsi="楷体" w:eastAsia="楷体" w:cs="Consolas"/>
          <w:b/>
          <w:bCs/>
          <w:color w:val="006699"/>
        </w:rPr>
        <w:t>struct</w:t>
      </w:r>
      <w:r>
        <w:rPr>
          <w:rFonts w:ascii="宋体" w:hAnsi="宋体" w:eastAsia="宋体" w:cs="宋体"/>
          <w:color w:val="000000"/>
        </w:rPr>
        <w:t> </w:t>
      </w:r>
      <w:r>
        <w:rPr>
          <w:rFonts w:ascii="楷体" w:hAnsi="楷体" w:eastAsia="楷体" w:cs="Consolas"/>
          <w:color w:val="000000"/>
        </w:rPr>
        <w:t>timeval</w:t>
      </w:r>
      <w:r>
        <w:rPr>
          <w:rFonts w:ascii="宋体" w:hAnsi="宋体" w:eastAsia="宋体" w:cs="宋体"/>
          <w:color w:val="000000"/>
        </w:rPr>
        <w:t>  </w:t>
      </w:r>
    </w:p>
    <w:p>
      <w:pPr>
        <w:widowControl/>
        <w:numPr>
          <w:ilvl w:val="0"/>
          <w:numId w:val="4"/>
        </w:numPr>
        <w:pBdr>
          <w:left w:val="single" w:color="6CE26C" w:sz="18" w:space="0"/>
        </w:pBdr>
        <w:shd w:val="clear" w:color="auto" w:fill="F8F8F8"/>
        <w:spacing w:before="0" w:after="0" w:line="270" w:lineRule="atLeast"/>
        <w:jc w:val="left"/>
        <w:rPr>
          <w:rFonts w:ascii="楷体" w:hAnsi="楷体" w:eastAsia="楷体" w:cs="Consolas"/>
          <w:color w:val="5C5C5C"/>
        </w:rPr>
      </w:pPr>
      <w:r>
        <w:rPr>
          <w:rFonts w:ascii="楷体" w:hAnsi="楷体" w:eastAsia="楷体" w:cs="Consolas"/>
          <w:color w:val="000000"/>
        </w:rPr>
        <w:t>{</w:t>
      </w:r>
      <w:r>
        <w:rPr>
          <w:rFonts w:ascii="宋体" w:hAnsi="宋体" w:eastAsia="宋体" w:cs="宋体"/>
          <w:color w:val="000000"/>
        </w:rPr>
        <w:t>  </w:t>
      </w:r>
    </w:p>
    <w:p>
      <w:pPr>
        <w:widowControl/>
        <w:numPr>
          <w:ilvl w:val="0"/>
          <w:numId w:val="4"/>
        </w:numPr>
        <w:pBdr>
          <w:left w:val="single" w:color="6CE26C" w:sz="18" w:space="0"/>
        </w:pBdr>
        <w:shd w:val="clear" w:color="auto" w:fill="FFFFFF"/>
        <w:spacing w:before="0" w:after="0" w:line="270" w:lineRule="atLeast"/>
        <w:jc w:val="left"/>
        <w:rPr>
          <w:rFonts w:ascii="楷体" w:hAnsi="楷体" w:eastAsia="楷体" w:cs="Consolas"/>
          <w:color w:val="5C5C5C"/>
        </w:rPr>
      </w:pPr>
      <w:r>
        <w:rPr>
          <w:rFonts w:ascii="宋体" w:hAnsi="宋体" w:eastAsia="宋体" w:cs="宋体"/>
          <w:color w:val="000000"/>
        </w:rPr>
        <w:t>    </w:t>
      </w:r>
      <w:r>
        <w:rPr>
          <w:rStyle w:val="31"/>
          <w:rFonts w:ascii="楷体" w:hAnsi="楷体" w:eastAsia="楷体" w:cs="Consolas"/>
          <w:b/>
          <w:bCs/>
          <w:color w:val="2E8B57"/>
        </w:rPr>
        <w:t>long</w:t>
      </w:r>
      <w:r>
        <w:rPr>
          <w:rFonts w:ascii="宋体" w:hAnsi="宋体" w:eastAsia="宋体" w:cs="宋体"/>
          <w:color w:val="000000"/>
        </w:rPr>
        <w:t> </w:t>
      </w:r>
      <w:r>
        <w:rPr>
          <w:rFonts w:ascii="楷体" w:hAnsi="楷体" w:eastAsia="楷体" w:cs="Consolas"/>
          <w:color w:val="000000"/>
        </w:rPr>
        <w:t>tv_sec;</w:t>
      </w:r>
      <w:r>
        <w:rPr>
          <w:rFonts w:ascii="宋体" w:hAnsi="宋体" w:eastAsia="宋体" w:cs="宋体"/>
          <w:color w:val="000000"/>
        </w:rPr>
        <w:t>    </w:t>
      </w:r>
      <w:r>
        <w:rPr>
          <w:rStyle w:val="32"/>
          <w:rFonts w:ascii="楷体" w:hAnsi="楷体" w:eastAsia="楷体" w:cs="Consolas"/>
          <w:color w:val="008200"/>
        </w:rPr>
        <w:t>//second</w:t>
      </w:r>
      <w:r>
        <w:rPr>
          <w:rFonts w:ascii="宋体" w:hAnsi="宋体" w:eastAsia="宋体" w:cs="宋体"/>
          <w:color w:val="000000"/>
        </w:rPr>
        <w:t>  </w:t>
      </w:r>
    </w:p>
    <w:p>
      <w:pPr>
        <w:widowControl/>
        <w:numPr>
          <w:ilvl w:val="0"/>
          <w:numId w:val="4"/>
        </w:numPr>
        <w:pBdr>
          <w:left w:val="single" w:color="6CE26C" w:sz="18" w:space="0"/>
        </w:pBdr>
        <w:shd w:val="clear" w:color="auto" w:fill="F8F8F8"/>
        <w:spacing w:before="0" w:after="0" w:line="270" w:lineRule="atLeast"/>
        <w:jc w:val="left"/>
        <w:rPr>
          <w:rFonts w:ascii="楷体" w:hAnsi="楷体" w:eastAsia="楷体" w:cs="Consolas"/>
          <w:color w:val="5C5C5C"/>
        </w:rPr>
      </w:pPr>
      <w:r>
        <w:rPr>
          <w:rFonts w:ascii="宋体" w:hAnsi="宋体" w:eastAsia="宋体" w:cs="宋体"/>
          <w:color w:val="000000"/>
        </w:rPr>
        <w:t>    </w:t>
      </w:r>
      <w:r>
        <w:rPr>
          <w:rStyle w:val="31"/>
          <w:rFonts w:ascii="楷体" w:hAnsi="楷体" w:eastAsia="楷体" w:cs="Consolas"/>
          <w:b/>
          <w:bCs/>
          <w:color w:val="2E8B57"/>
        </w:rPr>
        <w:t>long</w:t>
      </w:r>
      <w:r>
        <w:rPr>
          <w:rFonts w:ascii="宋体" w:hAnsi="宋体" w:eastAsia="宋体" w:cs="宋体"/>
          <w:color w:val="000000"/>
        </w:rPr>
        <w:t> </w:t>
      </w:r>
      <w:r>
        <w:rPr>
          <w:rFonts w:ascii="楷体" w:hAnsi="楷体" w:eastAsia="楷体" w:cs="Consolas"/>
          <w:color w:val="000000"/>
        </w:rPr>
        <w:t>tv_usec;</w:t>
      </w:r>
      <w:r>
        <w:rPr>
          <w:rFonts w:ascii="宋体" w:hAnsi="宋体" w:eastAsia="宋体" w:cs="宋体"/>
          <w:color w:val="000000"/>
        </w:rPr>
        <w:t>   </w:t>
      </w:r>
      <w:r>
        <w:rPr>
          <w:rStyle w:val="32"/>
          <w:rFonts w:ascii="楷体" w:hAnsi="楷体" w:eastAsia="楷体" w:cs="Consolas"/>
          <w:color w:val="008200"/>
        </w:rPr>
        <w:t>//microsecond</w:t>
      </w:r>
      <w:r>
        <w:rPr>
          <w:rFonts w:ascii="宋体" w:hAnsi="宋体" w:eastAsia="宋体" w:cs="宋体"/>
          <w:color w:val="000000"/>
        </w:rPr>
        <w:t>  </w:t>
      </w:r>
    </w:p>
    <w:p>
      <w:pPr>
        <w:widowControl/>
        <w:numPr>
          <w:ilvl w:val="0"/>
          <w:numId w:val="4"/>
        </w:numPr>
        <w:pBdr>
          <w:left w:val="single" w:color="6CE26C" w:sz="18" w:space="0"/>
        </w:pBdr>
        <w:shd w:val="clear" w:color="auto" w:fill="FFFFFF"/>
        <w:spacing w:before="0" w:afterAutospacing="1" w:line="270" w:lineRule="atLeast"/>
        <w:jc w:val="left"/>
        <w:rPr>
          <w:rFonts w:ascii="楷体" w:hAnsi="楷体" w:eastAsia="楷体" w:cs="Consolas"/>
          <w:color w:val="5C5C5C"/>
        </w:rPr>
      </w:pPr>
      <w:r>
        <w:rPr>
          <w:rFonts w:ascii="楷体" w:hAnsi="楷体" w:eastAsia="楷体" w:cs="Consolas"/>
          <w:color w:val="000000"/>
        </w:rPr>
        <w:t>};</w:t>
      </w:r>
      <w:r>
        <w:rPr>
          <w:rFonts w:ascii="宋体" w:hAnsi="宋体" w:eastAsia="宋体" w:cs="宋体"/>
          <w:color w:val="000000"/>
        </w:rPr>
        <w:t>  </w:t>
      </w:r>
    </w:p>
    <w:p>
      <w:pPr>
        <w:pStyle w:val="2"/>
        <w:spacing w:line="240" w:lineRule="auto"/>
        <w:rPr>
          <w:rFonts w:ascii="楷体" w:hAnsi="楷体" w:eastAsia="楷体"/>
          <w:color w:val="000000"/>
          <w:sz w:val="24"/>
          <w:szCs w:val="24"/>
        </w:rPr>
      </w:pPr>
      <w:bookmarkStart w:id="45" w:name="_Toc500068156"/>
      <w:r>
        <w:rPr>
          <w:rFonts w:ascii="楷体" w:hAnsi="楷体" w:eastAsia="楷体"/>
          <w:color w:val="000000"/>
          <w:sz w:val="24"/>
          <w:szCs w:val="24"/>
        </w:rPr>
        <w:t>1-23※network status check</w:t>
      </w:r>
      <w:bookmarkEnd w:id="45"/>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808000"/>
          <w:kern w:val="0"/>
          <w:sz w:val="24"/>
          <w:szCs w:val="24"/>
        </w:rPr>
        <w:t>static</w:t>
      </w:r>
      <w:r>
        <w:rPr>
          <w:rFonts w:ascii="楷体" w:hAnsi="楷体" w:eastAsia="楷体" w:cs="Courier New"/>
          <w:color w:val="C0C0C0"/>
          <w:kern w:val="0"/>
          <w:sz w:val="24"/>
          <w:szCs w:val="24"/>
        </w:rPr>
        <w:t xml:space="preserve"> </w:t>
      </w:r>
      <w:r>
        <w:rPr>
          <w:rFonts w:ascii="楷体" w:hAnsi="楷体" w:eastAsia="楷体" w:cs="Courier New"/>
          <w:color w:val="808000"/>
          <w:kern w:val="0"/>
          <w:sz w:val="24"/>
          <w:szCs w:val="24"/>
        </w:rPr>
        <w:t>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000000"/>
          <w:kern w:val="0"/>
          <w:sz w:val="24"/>
          <w:szCs w:val="24"/>
        </w:rPr>
        <w:t>ping_ipv6_test</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r>
        <w:rPr>
          <w:rFonts w:ascii="楷体" w:hAnsi="楷体" w:eastAsia="楷体" w:cs="Courier New"/>
          <w:color w:val="808000"/>
          <w:kern w:val="0"/>
          <w:sz w:val="24"/>
          <w:szCs w:val="24"/>
        </w:rPr>
        <w:t>char</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*ipv6_gateway_str)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kern w:val="0"/>
          <w:sz w:val="24"/>
          <w:szCs w:val="24"/>
        </w:rPr>
        <w:t>printf</w:t>
      </w:r>
      <w:r>
        <w:rPr>
          <w:rFonts w:ascii="楷体" w:hAnsi="楷体" w:eastAsia="楷体" w:cs="Courier New"/>
          <w:color w:val="000000"/>
          <w:kern w:val="0"/>
          <w:sz w:val="24"/>
          <w:szCs w:val="24"/>
        </w:rPr>
        <w:t>(</w:t>
      </w:r>
      <w:r>
        <w:rPr>
          <w:rFonts w:ascii="楷体" w:hAnsi="楷体" w:eastAsia="楷体" w:cs="Courier New"/>
          <w:color w:val="008000"/>
          <w:kern w:val="0"/>
          <w:sz w:val="24"/>
          <w:szCs w:val="24"/>
        </w:rPr>
        <w:t>"++++++[yq]--ping_ipv6_test</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ipv6_gateway_str</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%s</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[%s]</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[%d]\n"</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ipv6_gateway_str,</w:t>
      </w:r>
      <w:r>
        <w:rPr>
          <w:rFonts w:ascii="楷体" w:hAnsi="楷体" w:eastAsia="楷体" w:cs="Courier New"/>
          <w:color w:val="C0C0C0"/>
          <w:kern w:val="0"/>
          <w:sz w:val="24"/>
          <w:szCs w:val="24"/>
        </w:rPr>
        <w:t xml:space="preserve"> </w:t>
      </w:r>
      <w:r>
        <w:rPr>
          <w:rFonts w:ascii="楷体" w:hAnsi="楷体" w:eastAsia="楷体" w:cs="Courier New"/>
          <w:color w:val="000080"/>
          <w:kern w:val="0"/>
          <w:sz w:val="24"/>
          <w:szCs w:val="24"/>
        </w:rPr>
        <w:t>__FUNCTION__</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kern w:val="0"/>
          <w:sz w:val="24"/>
          <w:szCs w:val="24"/>
        </w:rPr>
        <w:t>__LINE__</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kern w:val="0"/>
          <w:sz w:val="24"/>
          <w:szCs w:val="24"/>
        </w:rPr>
        <w:t>FILE</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*fp;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kern w:val="0"/>
          <w:sz w:val="24"/>
          <w:szCs w:val="24"/>
        </w:rPr>
        <w:t>size_t</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len</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0080"/>
          <w:kern w:val="0"/>
          <w:sz w:val="24"/>
          <w:szCs w:val="24"/>
        </w:rPr>
        <w:t>0</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808000"/>
          <w:kern w:val="0"/>
          <w:sz w:val="24"/>
          <w:szCs w:val="24"/>
        </w:rPr>
        <w:t>char</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*pos;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808000"/>
          <w:kern w:val="0"/>
          <w:sz w:val="24"/>
          <w:szCs w:val="24"/>
        </w:rPr>
        <w:t>int</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ret,percent</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0080"/>
          <w:kern w:val="0"/>
          <w:sz w:val="24"/>
          <w:szCs w:val="24"/>
        </w:rPr>
        <w:t>100</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808000"/>
          <w:kern w:val="0"/>
          <w:sz w:val="24"/>
          <w:szCs w:val="24"/>
        </w:rPr>
        <w:t>char</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line</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kern w:val="0"/>
          <w:sz w:val="24"/>
          <w:szCs w:val="24"/>
        </w:rPr>
        <w:t>NULL</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ab/>
      </w:r>
      <w:r>
        <w:rPr>
          <w:rFonts w:ascii="楷体" w:hAnsi="楷体" w:eastAsia="楷体" w:cs="Courier New"/>
          <w:color w:val="808000"/>
          <w:kern w:val="0"/>
          <w:sz w:val="24"/>
          <w:szCs w:val="24"/>
        </w:rPr>
        <w:t>char</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cmd[</w:t>
      </w:r>
      <w:r>
        <w:rPr>
          <w:rFonts w:ascii="楷体" w:hAnsi="楷体" w:eastAsia="楷体" w:cs="Courier New"/>
          <w:color w:val="000080"/>
          <w:kern w:val="0"/>
          <w:sz w:val="24"/>
          <w:szCs w:val="24"/>
        </w:rPr>
        <w:t>80</w:t>
      </w:r>
      <w:r>
        <w:rPr>
          <w:rFonts w:ascii="楷体" w:hAnsi="楷体" w:eastAsia="楷体" w:cs="Courier New"/>
          <w:color w:val="000000"/>
          <w:kern w:val="0"/>
          <w:sz w:val="24"/>
          <w:szCs w:val="24"/>
        </w:rPr>
        <w:t>]={</w:t>
      </w:r>
      <w:r>
        <w:rPr>
          <w:rFonts w:ascii="楷体" w:hAnsi="楷体" w:eastAsia="楷体" w:cs="Courier New"/>
          <w:color w:val="000080"/>
          <w:kern w:val="0"/>
          <w:sz w:val="24"/>
          <w:szCs w:val="24"/>
        </w:rPr>
        <w:t>0</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kern w:val="0"/>
          <w:sz w:val="24"/>
          <w:szCs w:val="24"/>
        </w:rPr>
        <w:t>sprintf</w:t>
      </w:r>
      <w:r>
        <w:rPr>
          <w:rFonts w:ascii="楷体" w:hAnsi="楷体" w:eastAsia="楷体" w:cs="Courier New"/>
          <w:color w:val="000000"/>
          <w:kern w:val="0"/>
          <w:sz w:val="24"/>
          <w:szCs w:val="24"/>
        </w:rPr>
        <w:t>(cmd,</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"ping</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-c</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1</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-q</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-n</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%s</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&gt;</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/work/ping.txt"</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ipv6_gateway_str);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kern w:val="0"/>
          <w:sz w:val="24"/>
          <w:szCs w:val="24"/>
        </w:rPr>
        <w:t>system</w:t>
      </w:r>
      <w:r>
        <w:rPr>
          <w:rFonts w:ascii="楷体" w:hAnsi="楷体" w:eastAsia="楷体" w:cs="Courier New"/>
          <w:color w:val="000000"/>
          <w:kern w:val="0"/>
          <w:sz w:val="24"/>
          <w:szCs w:val="24"/>
        </w:rPr>
        <w:t>(cmd);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fp</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kern w:val="0"/>
          <w:sz w:val="24"/>
          <w:szCs w:val="24"/>
        </w:rPr>
        <w:t>fopen</w:t>
      </w:r>
      <w:r>
        <w:rPr>
          <w:rFonts w:ascii="楷体" w:hAnsi="楷体" w:eastAsia="楷体" w:cs="Courier New"/>
          <w:color w:val="000000"/>
          <w:kern w:val="0"/>
          <w:sz w:val="24"/>
          <w:szCs w:val="24"/>
        </w:rPr>
        <w:t>(</w:t>
      </w:r>
      <w:r>
        <w:rPr>
          <w:rFonts w:ascii="楷体" w:hAnsi="楷体" w:eastAsia="楷体" w:cs="Courier New"/>
          <w:color w:val="008000"/>
          <w:kern w:val="0"/>
          <w:sz w:val="24"/>
          <w:szCs w:val="24"/>
        </w:rPr>
        <w:t>"/work/ping.txt"</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"r"</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808000"/>
          <w:kern w:val="0"/>
          <w:sz w:val="24"/>
          <w:szCs w:val="24"/>
        </w:rPr>
        <w:t>if</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(!fp){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808000"/>
          <w:kern w:val="0"/>
          <w:sz w:val="24"/>
          <w:szCs w:val="24"/>
        </w:rPr>
        <w:t>goto</w:t>
      </w:r>
      <w:r>
        <w:rPr>
          <w:rFonts w:ascii="楷体" w:hAnsi="楷体" w:eastAsia="楷体" w:cs="Courier New"/>
          <w:color w:val="C0C0C0"/>
          <w:kern w:val="0"/>
          <w:sz w:val="24"/>
          <w:szCs w:val="24"/>
        </w:rPr>
        <w:t xml:space="preserve"> </w:t>
      </w:r>
      <w:r>
        <w:rPr>
          <w:rFonts w:ascii="楷体" w:hAnsi="楷体" w:eastAsia="楷体" w:cs="Courier New"/>
          <w:color w:val="800000"/>
          <w:kern w:val="0"/>
          <w:sz w:val="24"/>
          <w:szCs w:val="24"/>
        </w:rPr>
        <w:t>error1</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808000"/>
          <w:kern w:val="0"/>
          <w:sz w:val="24"/>
          <w:szCs w:val="24"/>
        </w:rPr>
        <w:t>while</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r>
        <w:rPr>
          <w:rFonts w:ascii="楷体" w:hAnsi="楷体" w:eastAsia="楷体" w:cs="Courier New"/>
          <w:kern w:val="0"/>
          <w:sz w:val="24"/>
          <w:szCs w:val="24"/>
        </w:rPr>
        <w:t>getline</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(&amp;line,</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&amp;len,</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fp)</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r>
        <w:rPr>
          <w:rFonts w:ascii="楷体" w:hAnsi="楷体" w:eastAsia="楷体" w:cs="Courier New"/>
          <w:color w:val="000080"/>
          <w:kern w:val="0"/>
          <w:sz w:val="24"/>
          <w:szCs w:val="24"/>
        </w:rPr>
        <w:t>1</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ab/>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808000"/>
          <w:kern w:val="0"/>
          <w:sz w:val="24"/>
          <w:szCs w:val="24"/>
        </w:rPr>
        <w:t>if</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r>
        <w:rPr>
          <w:rFonts w:ascii="楷体" w:hAnsi="楷体" w:eastAsia="楷体" w:cs="Courier New"/>
          <w:kern w:val="0"/>
          <w:sz w:val="24"/>
          <w:szCs w:val="24"/>
        </w:rPr>
        <w:t>strncmp</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r>
        <w:rPr>
          <w:rFonts w:ascii="楷体" w:hAnsi="楷体" w:eastAsia="楷体" w:cs="Courier New"/>
          <w:color w:val="008000"/>
          <w:kern w:val="0"/>
          <w:sz w:val="24"/>
          <w:szCs w:val="24"/>
        </w:rPr>
        <w:t>"packets</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transmitted"</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line</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0080"/>
          <w:kern w:val="0"/>
          <w:sz w:val="24"/>
          <w:szCs w:val="24"/>
        </w:rPr>
        <w:t>2</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0080"/>
          <w:kern w:val="0"/>
          <w:sz w:val="24"/>
          <w:szCs w:val="24"/>
        </w:rPr>
        <w:t>19</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0080"/>
          <w:kern w:val="0"/>
          <w:sz w:val="24"/>
          <w:szCs w:val="24"/>
        </w:rPr>
        <w:t>0</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buggy</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808000"/>
          <w:kern w:val="0"/>
          <w:sz w:val="24"/>
          <w:szCs w:val="24"/>
        </w:rPr>
        <w:t>continue</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pos</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kern w:val="0"/>
          <w:sz w:val="24"/>
          <w:szCs w:val="24"/>
        </w:rPr>
        <w:t>strchr</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(line,</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808000"/>
          <w:kern w:val="0"/>
          <w:sz w:val="24"/>
          <w:szCs w:val="24"/>
        </w:rPr>
        <w:t>if</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(pos</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0080"/>
          <w:kern w:val="0"/>
          <w:sz w:val="24"/>
          <w:szCs w:val="24"/>
        </w:rPr>
        <w:t>0</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808000"/>
          <w:kern w:val="0"/>
          <w:sz w:val="24"/>
          <w:szCs w:val="24"/>
        </w:rPr>
        <w:t>goto</w:t>
      </w:r>
      <w:r>
        <w:rPr>
          <w:rFonts w:ascii="楷体" w:hAnsi="楷体" w:eastAsia="楷体" w:cs="Courier New"/>
          <w:color w:val="C0C0C0"/>
          <w:kern w:val="0"/>
          <w:sz w:val="24"/>
          <w:szCs w:val="24"/>
        </w:rPr>
        <w:t xml:space="preserve"> </w:t>
      </w:r>
      <w:r>
        <w:rPr>
          <w:rFonts w:ascii="楷体" w:hAnsi="楷体" w:eastAsia="楷体" w:cs="Courier New"/>
          <w:color w:val="800000"/>
          <w:kern w:val="0"/>
          <w:sz w:val="24"/>
          <w:szCs w:val="24"/>
        </w:rPr>
        <w:t>error1</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808000"/>
          <w:kern w:val="0"/>
          <w:sz w:val="24"/>
          <w:szCs w:val="24"/>
        </w:rPr>
        <w:t>while</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(*pos</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ab/>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pos--;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kern w:val="0"/>
          <w:sz w:val="24"/>
          <w:szCs w:val="24"/>
        </w:rPr>
        <w:t>sscanf</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(pos,</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%d%%</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loss"</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&amp;percent);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kern w:val="0"/>
          <w:sz w:val="24"/>
          <w:szCs w:val="24"/>
        </w:rPr>
        <w:t>printf</w:t>
      </w:r>
      <w:r>
        <w:rPr>
          <w:rFonts w:ascii="楷体" w:hAnsi="楷体" w:eastAsia="楷体" w:cs="Courier New"/>
          <w:color w:val="000000"/>
          <w:kern w:val="0"/>
          <w:sz w:val="24"/>
          <w:szCs w:val="24"/>
        </w:rPr>
        <w:t>(</w:t>
      </w:r>
      <w:r>
        <w:rPr>
          <w:rFonts w:ascii="楷体" w:hAnsi="楷体" w:eastAsia="楷体" w:cs="Courier New"/>
          <w:color w:val="008000"/>
          <w:kern w:val="0"/>
          <w:sz w:val="24"/>
          <w:szCs w:val="24"/>
        </w:rPr>
        <w:t>"++++++[yq]--ping_ipv6-&gt;pos</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%s</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[%s]</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[%d]\n"</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pos,</w:t>
      </w:r>
      <w:r>
        <w:rPr>
          <w:rFonts w:ascii="楷体" w:hAnsi="楷体" w:eastAsia="楷体" w:cs="Courier New"/>
          <w:color w:val="C0C0C0"/>
          <w:kern w:val="0"/>
          <w:sz w:val="24"/>
          <w:szCs w:val="24"/>
        </w:rPr>
        <w:t xml:space="preserve"> </w:t>
      </w:r>
      <w:r>
        <w:rPr>
          <w:rFonts w:ascii="楷体" w:hAnsi="楷体" w:eastAsia="楷体" w:cs="Courier New"/>
          <w:color w:val="000080"/>
          <w:kern w:val="0"/>
          <w:sz w:val="24"/>
          <w:szCs w:val="24"/>
        </w:rPr>
        <w:t>__FUNCTION__</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kern w:val="0"/>
          <w:sz w:val="24"/>
          <w:szCs w:val="24"/>
        </w:rPr>
        <w:t>__LINE__</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kern w:val="0"/>
          <w:sz w:val="24"/>
          <w:szCs w:val="24"/>
        </w:rPr>
        <w:t>printf</w:t>
      </w:r>
      <w:r>
        <w:rPr>
          <w:rFonts w:ascii="楷体" w:hAnsi="楷体" w:eastAsia="楷体" w:cs="Courier New"/>
          <w:color w:val="000000"/>
          <w:kern w:val="0"/>
          <w:sz w:val="24"/>
          <w:szCs w:val="24"/>
        </w:rPr>
        <w:t>(</w:t>
      </w:r>
      <w:r>
        <w:rPr>
          <w:rFonts w:ascii="楷体" w:hAnsi="楷体" w:eastAsia="楷体" w:cs="Courier New"/>
          <w:color w:val="008000"/>
          <w:kern w:val="0"/>
          <w:sz w:val="24"/>
          <w:szCs w:val="24"/>
        </w:rPr>
        <w:t>"++++++[yq]--ping_ipv6-&gt;percent</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%d</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[%s]</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[%d]\n"</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percent,</w:t>
      </w:r>
      <w:r>
        <w:rPr>
          <w:rFonts w:ascii="楷体" w:hAnsi="楷体" w:eastAsia="楷体" w:cs="Courier New"/>
          <w:color w:val="C0C0C0"/>
          <w:kern w:val="0"/>
          <w:sz w:val="24"/>
          <w:szCs w:val="24"/>
        </w:rPr>
        <w:t xml:space="preserve"> </w:t>
      </w:r>
      <w:r>
        <w:rPr>
          <w:rFonts w:ascii="楷体" w:hAnsi="楷体" w:eastAsia="楷体" w:cs="Courier New"/>
          <w:color w:val="000080"/>
          <w:kern w:val="0"/>
          <w:sz w:val="24"/>
          <w:szCs w:val="24"/>
        </w:rPr>
        <w:t>__FUNCTION__</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kern w:val="0"/>
          <w:sz w:val="24"/>
          <w:szCs w:val="24"/>
        </w:rPr>
        <w:t>__LINE__</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808000"/>
          <w:kern w:val="0"/>
          <w:sz w:val="24"/>
          <w:szCs w:val="24"/>
        </w:rPr>
        <w:t>if</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(percent</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0080"/>
          <w:kern w:val="0"/>
          <w:sz w:val="24"/>
          <w:szCs w:val="24"/>
        </w:rPr>
        <w:t>0</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ab/>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kern w:val="0"/>
          <w:sz w:val="24"/>
          <w:szCs w:val="24"/>
        </w:rPr>
        <w:t>printf</w:t>
      </w:r>
      <w:r>
        <w:rPr>
          <w:rFonts w:ascii="楷体" w:hAnsi="楷体" w:eastAsia="楷体" w:cs="Courier New"/>
          <w:color w:val="000000"/>
          <w:kern w:val="0"/>
          <w:sz w:val="24"/>
          <w:szCs w:val="24"/>
        </w:rPr>
        <w:t>(</w:t>
      </w:r>
      <w:r>
        <w:rPr>
          <w:rFonts w:ascii="楷体" w:hAnsi="楷体" w:eastAsia="楷体" w:cs="Courier New"/>
          <w:color w:val="008000"/>
          <w:kern w:val="0"/>
          <w:sz w:val="24"/>
          <w:szCs w:val="24"/>
        </w:rPr>
        <w:t>"++++++[yq]--ping_ipv6_result::</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OKOK</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[%s]</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[%d]\n"</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0080"/>
          <w:kern w:val="0"/>
          <w:sz w:val="24"/>
          <w:szCs w:val="24"/>
        </w:rPr>
        <w:t>__FUNCTION__</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kern w:val="0"/>
          <w:sz w:val="24"/>
          <w:szCs w:val="24"/>
        </w:rPr>
        <w:t>__LINE__</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ret</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kern w:val="0"/>
          <w:sz w:val="24"/>
          <w:szCs w:val="24"/>
        </w:rPr>
        <w:t>PING_TEST_IPV6_OK</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r>
        <w:rPr>
          <w:rFonts w:ascii="楷体" w:hAnsi="楷体" w:eastAsia="楷体" w:cs="Courier New"/>
          <w:color w:val="808000"/>
          <w:kern w:val="0"/>
          <w:sz w:val="24"/>
          <w:szCs w:val="24"/>
        </w:rPr>
        <w:t>else</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kern w:val="0"/>
          <w:sz w:val="24"/>
          <w:szCs w:val="24"/>
        </w:rPr>
        <w:t>printf</w:t>
      </w:r>
      <w:r>
        <w:rPr>
          <w:rFonts w:ascii="楷体" w:hAnsi="楷体" w:eastAsia="楷体" w:cs="Courier New"/>
          <w:color w:val="000000"/>
          <w:kern w:val="0"/>
          <w:sz w:val="24"/>
          <w:szCs w:val="24"/>
        </w:rPr>
        <w:t>(</w:t>
      </w:r>
      <w:r>
        <w:rPr>
          <w:rFonts w:ascii="楷体" w:hAnsi="楷体" w:eastAsia="楷体" w:cs="Courier New"/>
          <w:color w:val="008000"/>
          <w:kern w:val="0"/>
          <w:sz w:val="24"/>
          <w:szCs w:val="24"/>
        </w:rPr>
        <w:t>"++++++[yq]--ping_ipv6_result::</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NGNG</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[%s]</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[%d]\n"</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0080"/>
          <w:kern w:val="0"/>
          <w:sz w:val="24"/>
          <w:szCs w:val="24"/>
        </w:rPr>
        <w:t>__FUNCTION__</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kern w:val="0"/>
          <w:sz w:val="24"/>
          <w:szCs w:val="24"/>
        </w:rPr>
        <w:t>__LINE__</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ret</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kern w:val="0"/>
          <w:sz w:val="24"/>
          <w:szCs w:val="24"/>
        </w:rPr>
        <w:t>PING_TEST_IPV6_LOSS_ERROR</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800000"/>
          <w:kern w:val="0"/>
          <w:sz w:val="24"/>
          <w:szCs w:val="24"/>
        </w:rPr>
        <w:t>error1</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kern w:val="0"/>
          <w:sz w:val="24"/>
          <w:szCs w:val="24"/>
        </w:rPr>
        <w:t>free</w:t>
      </w:r>
      <w:r>
        <w:rPr>
          <w:rFonts w:ascii="楷体" w:hAnsi="楷体" w:eastAsia="楷体" w:cs="Courier New"/>
          <w:color w:val="000000"/>
          <w:kern w:val="0"/>
          <w:sz w:val="24"/>
          <w:szCs w:val="24"/>
        </w:rPr>
        <w:t>(line);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kern w:val="0"/>
          <w:sz w:val="24"/>
          <w:szCs w:val="24"/>
        </w:rPr>
        <w:t>ping_err_ipv6</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ret;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kern w:val="0"/>
          <w:sz w:val="24"/>
          <w:szCs w:val="24"/>
        </w:rPr>
        <w:t>printf</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w:t>
      </w:r>
      <w:r>
        <w:rPr>
          <w:rFonts w:ascii="楷体" w:hAnsi="楷体" w:eastAsia="楷体" w:cs="Courier New"/>
          <w:color w:val="008000"/>
          <w:kern w:val="0"/>
          <w:sz w:val="24"/>
          <w:szCs w:val="24"/>
        </w:rPr>
        <w:t>"++++++++++[yq]--ping_ipv6</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::ret</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%d</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[%s]</w:t>
      </w:r>
      <w:r>
        <w:rPr>
          <w:rFonts w:ascii="楷体" w:hAnsi="楷体" w:eastAsia="楷体" w:cs="Courier New"/>
          <w:color w:val="C0C0C0"/>
          <w:kern w:val="0"/>
          <w:sz w:val="24"/>
          <w:szCs w:val="24"/>
        </w:rPr>
        <w:t xml:space="preserve"> </w:t>
      </w:r>
      <w:r>
        <w:rPr>
          <w:rFonts w:ascii="楷体" w:hAnsi="楷体" w:eastAsia="楷体" w:cs="Courier New"/>
          <w:color w:val="008000"/>
          <w:kern w:val="0"/>
          <w:sz w:val="24"/>
          <w:szCs w:val="24"/>
        </w:rPr>
        <w:t>[%d]\n"</w:t>
      </w:r>
      <w:r>
        <w:rPr>
          <w:rFonts w:ascii="楷体" w:hAnsi="楷体" w:eastAsia="楷体" w:cs="Courier New"/>
          <w:color w:val="000000"/>
          <w:kern w:val="0"/>
          <w:sz w:val="24"/>
          <w:szCs w:val="24"/>
        </w:rPr>
        <w:t>,ret,</w:t>
      </w:r>
      <w:r>
        <w:rPr>
          <w:rFonts w:ascii="楷体" w:hAnsi="楷体" w:eastAsia="楷体" w:cs="Courier New"/>
          <w:color w:val="000080"/>
          <w:kern w:val="0"/>
          <w:sz w:val="24"/>
          <w:szCs w:val="24"/>
        </w:rPr>
        <w:t>__FUNCTION__</w:t>
      </w:r>
      <w:r>
        <w:rPr>
          <w:rFonts w:ascii="楷体" w:hAnsi="楷体" w:eastAsia="楷体" w:cs="Courier New"/>
          <w:color w:val="000000"/>
          <w:kern w:val="0"/>
          <w:sz w:val="24"/>
          <w:szCs w:val="24"/>
        </w:rPr>
        <w:t>,</w:t>
      </w:r>
      <w:r>
        <w:rPr>
          <w:rFonts w:ascii="楷体" w:hAnsi="楷体" w:eastAsia="楷体" w:cs="Courier New"/>
          <w:color w:val="C0C0C0"/>
          <w:kern w:val="0"/>
          <w:sz w:val="24"/>
          <w:szCs w:val="24"/>
        </w:rPr>
        <w:t xml:space="preserve"> </w:t>
      </w:r>
      <w:r>
        <w:rPr>
          <w:rFonts w:ascii="楷体" w:hAnsi="楷体" w:eastAsia="楷体" w:cs="Courier New"/>
          <w:kern w:val="0"/>
          <w:sz w:val="24"/>
          <w:szCs w:val="24"/>
        </w:rPr>
        <w:t>__LINE__</w:t>
      </w:r>
      <w:r>
        <w:rPr>
          <w:rFonts w:ascii="楷体" w:hAnsi="楷体" w:eastAsia="楷体" w:cs="Courier New"/>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kern w:val="0"/>
          <w:sz w:val="24"/>
          <w:szCs w:val="24"/>
        </w:rPr>
      </w:pPr>
      <w:r>
        <w:rPr>
          <w:rFonts w:ascii="楷体" w:hAnsi="楷体" w:eastAsia="楷体" w:cs="Courier New"/>
          <w:color w:val="C0C0C0"/>
          <w:kern w:val="0"/>
          <w:sz w:val="24"/>
          <w:szCs w:val="24"/>
        </w:rPr>
        <w:t xml:space="preserve">     </w:t>
      </w:r>
      <w:r>
        <w:rPr>
          <w:rFonts w:ascii="楷体" w:hAnsi="楷体" w:eastAsia="楷体" w:cs="Courier New"/>
          <w:color w:val="808000"/>
          <w:kern w:val="0"/>
          <w:sz w:val="24"/>
          <w:szCs w:val="24"/>
        </w:rPr>
        <w:t>return</w:t>
      </w:r>
      <w:r>
        <w:rPr>
          <w:rFonts w:ascii="楷体" w:hAnsi="楷体" w:eastAsia="楷体" w:cs="Courier New"/>
          <w:color w:val="C0C0C0"/>
          <w:kern w:val="0"/>
          <w:sz w:val="24"/>
          <w:szCs w:val="24"/>
        </w:rPr>
        <w:t xml:space="preserve"> </w:t>
      </w:r>
      <w:r>
        <w:rPr>
          <w:rFonts w:ascii="楷体" w:hAnsi="楷体" w:eastAsia="楷体" w:cs="Courier New"/>
          <w:color w:val="000000"/>
          <w:kern w:val="0"/>
          <w:sz w:val="24"/>
          <w:szCs w:val="24"/>
        </w:rPr>
        <w:t>ret;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Courier New"/>
          <w:color w:val="000000"/>
          <w:kern w:val="0"/>
          <w:sz w:val="24"/>
          <w:szCs w:val="24"/>
        </w:rPr>
      </w:pPr>
      <w:r>
        <w:rPr>
          <w:rFonts w:ascii="楷体" w:hAnsi="楷体" w:eastAsia="楷体" w:cs="Courier New"/>
          <w:color w:val="000000"/>
          <w:kern w:val="0"/>
          <w:sz w:val="24"/>
          <w:szCs w:val="24"/>
        </w:rPr>
        <w:t>}</w:t>
      </w:r>
    </w:p>
    <w:p>
      <w:pPr>
        <w:pStyle w:val="2"/>
        <w:spacing w:line="240" w:lineRule="auto"/>
        <w:rPr>
          <w:rFonts w:ascii="楷体" w:hAnsi="楷体" w:eastAsia="楷体"/>
          <w:color w:val="000000"/>
          <w:sz w:val="24"/>
          <w:szCs w:val="24"/>
        </w:rPr>
      </w:pPr>
      <w:bookmarkStart w:id="46" w:name="_Toc500068157"/>
      <w:r>
        <w:rPr>
          <w:rFonts w:ascii="楷体" w:hAnsi="楷体" w:eastAsia="楷体"/>
          <w:color w:val="000000"/>
          <w:sz w:val="24"/>
          <w:szCs w:val="24"/>
        </w:rPr>
        <w:t>1-24※共享内存</w:t>
      </w:r>
      <w:bookmarkEnd w:id="46"/>
    </w:p>
    <w:p>
      <w:pPr>
        <w:widowControl/>
        <w:spacing w:beforeAutospacing="1" w:afterAutospacing="1"/>
        <w:jc w:val="left"/>
        <w:rPr>
          <w:rFonts w:ascii="楷体" w:hAnsi="楷体" w:eastAsia="楷体" w:cs="Times New Roman"/>
          <w:kern w:val="0"/>
          <w:sz w:val="24"/>
          <w:szCs w:val="24"/>
        </w:rPr>
      </w:pPr>
      <w:r>
        <w:rPr>
          <w:rFonts w:ascii="楷体" w:hAnsi="楷体" w:eastAsia="楷体" w:cs="宋体"/>
          <w:kern w:val="0"/>
          <w:sz w:val="24"/>
          <w:szCs w:val="24"/>
        </w:rPr>
        <w:t xml:space="preserve">  明显，由于进程可以直接读写内存，所以采用共享内存进行进程间通信的一个优点就是快速、效率高。像我们前面介绍的匿名管道和命名管道通信方式，需要在用户空间和内核空间之间进行数据拷贝，而共享内存通信方式只在内存中操作，要高效得多。</w:t>
      </w:r>
    </w:p>
    <w:p>
      <w:pPr>
        <w:widowControl/>
        <w:spacing w:beforeAutospacing="1" w:afterAutospacing="1"/>
        <w:jc w:val="left"/>
        <w:rPr>
          <w:rFonts w:ascii="楷体" w:hAnsi="楷体" w:eastAsia="楷体" w:cs="Times New Roman"/>
          <w:kern w:val="0"/>
          <w:sz w:val="24"/>
          <w:szCs w:val="24"/>
        </w:rPr>
      </w:pPr>
      <w:r>
        <w:rPr>
          <w:rFonts w:ascii="楷体" w:hAnsi="楷体" w:eastAsia="楷体" w:cs="宋体"/>
          <w:kern w:val="0"/>
          <w:sz w:val="24"/>
          <w:szCs w:val="24"/>
        </w:rPr>
        <w:t>另外一方面，由于多个进程对同一段内存区域都具有读写权限，在共享内存通信中，进程间的同步问题就显得尤为重要。必须保证同一时刻只有一个进程对共享内存进行写操作，否则会导致数据被覆盖。而共享内存通信又没有提供同步机制，需要使用诸如信号量等手段进行同步控制，这又增加了其复杂性。</w:t>
      </w:r>
    </w:p>
    <w:p>
      <w:pPr>
        <w:pStyle w:val="2"/>
        <w:spacing w:line="240" w:lineRule="auto"/>
        <w:rPr>
          <w:rFonts w:ascii="楷体" w:hAnsi="楷体" w:eastAsia="楷体"/>
          <w:color w:val="000000"/>
          <w:sz w:val="24"/>
          <w:szCs w:val="24"/>
        </w:rPr>
      </w:pPr>
      <w:bookmarkStart w:id="47" w:name="_Toc500068158"/>
      <w:r>
        <w:rPr>
          <w:rFonts w:ascii="楷体" w:hAnsi="楷体" w:eastAsia="楷体"/>
          <w:color w:val="000000"/>
          <w:sz w:val="24"/>
          <w:szCs w:val="24"/>
        </w:rPr>
        <w:t>1-25※新建Ubuntu 用户</w:t>
      </w:r>
      <w:bookmarkEnd w:id="47"/>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删除用户</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sudo userdel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添加用户</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sudo useradd yq -m -s /bin/bash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设置密码：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sudo passwd yq</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p>
    <w:p>
      <w:pPr>
        <w:pStyle w:val="2"/>
        <w:spacing w:line="240" w:lineRule="auto"/>
        <w:rPr>
          <w:rFonts w:ascii="楷体" w:hAnsi="楷体" w:eastAsia="楷体"/>
          <w:color w:val="000000"/>
          <w:sz w:val="24"/>
          <w:szCs w:val="24"/>
        </w:rPr>
      </w:pPr>
      <w:bookmarkStart w:id="48" w:name="_Toc500068159"/>
      <w:r>
        <w:rPr>
          <w:rFonts w:ascii="楷体" w:hAnsi="楷体" w:eastAsia="楷体"/>
          <w:color w:val="000000"/>
          <w:sz w:val="24"/>
          <w:szCs w:val="24"/>
        </w:rPr>
        <w:t>1-26※Git 操作问题，怎么根据xml 下载代码</w:t>
      </w:r>
      <w:bookmarkEnd w:id="48"/>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 xml:space="preserve">Cd  .repo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备份 manifest.Xml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自己的xml改成 manifest.xml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替换成自己的xml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eastAsia="楷体" w:cs="宋体"/>
          <w:color w:val="000000"/>
          <w:kern w:val="0"/>
          <w:sz w:val="24"/>
          <w:szCs w:val="24"/>
        </w:rPr>
      </w:pPr>
      <w:r>
        <w:rPr>
          <w:rFonts w:ascii="楷体" w:hAnsi="楷体" w:eastAsia="楷体" w:cs="宋体"/>
          <w:color w:val="000000"/>
          <w:kern w:val="0"/>
          <w:sz w:val="24"/>
          <w:szCs w:val="24"/>
        </w:rPr>
        <w:t>Repo sync ok</w:t>
      </w:r>
    </w:p>
    <w:p/>
    <w:p/>
    <w:p>
      <w:pPr>
        <w:pStyle w:val="2"/>
        <w:spacing w:line="240" w:lineRule="auto"/>
        <w:rPr>
          <w:rFonts w:ascii="楷体" w:hAnsi="楷体" w:eastAsia="楷体"/>
          <w:color w:val="000000"/>
          <w:sz w:val="24"/>
          <w:szCs w:val="24"/>
        </w:rPr>
      </w:pPr>
      <w:bookmarkStart w:id="49" w:name="_Toc500068160"/>
      <w:r>
        <w:rPr>
          <w:rFonts w:ascii="楷体" w:hAnsi="楷体" w:eastAsia="楷体"/>
          <w:color w:val="000000"/>
          <w:sz w:val="24"/>
          <w:szCs w:val="24"/>
        </w:rPr>
        <w:t>1-27※定时执行脚本的例子</w:t>
      </w:r>
      <w:bookmarkEnd w:id="49"/>
    </w:p>
    <w:p>
      <w:pPr>
        <w:rPr>
          <w:rFonts w:ascii="楷体" w:hAnsi="楷体" w:eastAsia="楷体"/>
          <w:b/>
        </w:rPr>
      </w:pPr>
      <w:r>
        <w:rPr>
          <w:rFonts w:ascii="楷体" w:hAnsi="楷体" w:eastAsia="楷体"/>
          <w:b/>
        </w:rPr>
        <w:t>登陆服务器</w:t>
      </w:r>
    </w:p>
    <w:p>
      <w:pPr>
        <w:rPr>
          <w:rFonts w:ascii="楷体" w:hAnsi="楷体" w:eastAsia="楷体"/>
        </w:rPr>
      </w:pPr>
      <w:r>
        <w:rPr>
          <w:rFonts w:ascii="楷体" w:hAnsi="楷体" w:eastAsia="楷体"/>
        </w:rPr>
        <w:t xml:space="preserve">ssh </w:t>
      </w:r>
      <w:r>
        <w:fldChar w:fldCharType="begin"/>
      </w:r>
      <w:r>
        <w:instrText xml:space="preserve"> HYPERLINK "mailto:user@10.1.59.253" \h </w:instrText>
      </w:r>
      <w:r>
        <w:fldChar w:fldCharType="separate"/>
      </w:r>
      <w:r>
        <w:rPr>
          <w:rStyle w:val="25"/>
          <w:rFonts w:ascii="楷体" w:hAnsi="楷体" w:eastAsia="楷体"/>
        </w:rPr>
        <w:t>user@10.1.59.253</w:t>
      </w:r>
      <w:r>
        <w:rPr>
          <w:rStyle w:val="25"/>
          <w:rFonts w:ascii="楷体" w:hAnsi="楷体" w:eastAsia="楷体"/>
        </w:rPr>
        <w:fldChar w:fldCharType="end"/>
      </w:r>
    </w:p>
    <w:p>
      <w:pPr>
        <w:rPr>
          <w:rFonts w:ascii="楷体" w:hAnsi="楷体" w:eastAsia="楷体"/>
        </w:rPr>
      </w:pPr>
    </w:p>
    <w:p>
      <w:pPr>
        <w:rPr>
          <w:rFonts w:ascii="楷体" w:hAnsi="楷体" w:eastAsia="楷体"/>
        </w:rPr>
      </w:pPr>
      <w:r>
        <w:rPr>
          <w:rFonts w:ascii="楷体" w:hAnsi="楷体" w:eastAsia="楷体"/>
        </w:rPr>
        <w:t>使用以下：</w:t>
      </w:r>
    </w:p>
    <w:p>
      <w:pPr>
        <w:rPr>
          <w:rFonts w:ascii="楷体" w:hAnsi="楷体" w:eastAsia="楷体"/>
        </w:rPr>
      </w:pPr>
      <w:r>
        <w:rPr>
          <w:rFonts w:ascii="楷体" w:hAnsi="楷体" w:eastAsia="楷体"/>
        </w:rPr>
        <w:t>crontab  -l   :查看定时任务</w:t>
      </w:r>
    </w:p>
    <w:p>
      <w:pPr>
        <w:rPr>
          <w:rFonts w:ascii="楷体" w:hAnsi="楷体" w:eastAsia="楷体"/>
        </w:rPr>
      </w:pPr>
      <w:r>
        <w:rPr>
          <w:rFonts w:ascii="楷体" w:hAnsi="楷体" w:eastAsia="楷体"/>
        </w:rPr>
        <w:t>crontab  -r   ：删除定时任务</w:t>
      </w:r>
    </w:p>
    <w:p>
      <w:pPr>
        <w:rPr>
          <w:rFonts w:ascii="楷体" w:hAnsi="楷体" w:eastAsia="楷体"/>
        </w:rPr>
      </w:pPr>
      <w:r>
        <w:rPr>
          <w:rFonts w:ascii="楷体" w:hAnsi="楷体" w:eastAsia="楷体"/>
        </w:rPr>
        <w:t>crontab  -e   :添加定时任务</w:t>
      </w:r>
    </w:p>
    <w:p>
      <w:pPr>
        <w:rPr>
          <w:rFonts w:ascii="楷体" w:hAnsi="楷体" w:eastAsia="楷体"/>
        </w:rPr>
      </w:pPr>
    </w:p>
    <w:p>
      <w:pPr>
        <w:rPr>
          <w:rFonts w:ascii="楷体" w:hAnsi="楷体" w:eastAsia="楷体"/>
          <w:b/>
        </w:rPr>
      </w:pPr>
      <w:r>
        <w:rPr>
          <w:rFonts w:ascii="楷体" w:hAnsi="楷体" w:eastAsia="楷体"/>
          <w:b/>
        </w:rPr>
        <w:t>crontab -e</w:t>
      </w:r>
    </w:p>
    <w:p>
      <w:pPr>
        <w:rPr>
          <w:rFonts w:ascii="楷体" w:hAnsi="楷体" w:eastAsia="楷体"/>
        </w:rPr>
      </w:pPr>
      <w:r>
        <w:rPr>
          <w:rFonts w:ascii="楷体" w:hAnsi="楷体" w:eastAsia="楷体"/>
        </w:rPr>
        <w:t>no crontab for yang.q - using an empty one</w:t>
      </w:r>
    </w:p>
    <w:p>
      <w:pPr>
        <w:rPr>
          <w:rFonts w:ascii="楷体" w:hAnsi="楷体" w:eastAsia="楷体"/>
        </w:rPr>
      </w:pPr>
      <w:r>
        <w:rPr>
          <w:rFonts w:ascii="楷体" w:hAnsi="楷体" w:eastAsia="楷体"/>
        </w:rPr>
        <w:t>Select an editor.  To change later, run 'select-editor'.</w:t>
      </w:r>
    </w:p>
    <w:p>
      <w:pPr>
        <w:rPr>
          <w:rFonts w:ascii="楷体" w:hAnsi="楷体" w:eastAsia="楷体"/>
        </w:rPr>
      </w:pPr>
      <w:r>
        <w:rPr>
          <w:rFonts w:ascii="楷体" w:hAnsi="楷体" w:eastAsia="楷体"/>
        </w:rPr>
        <w:t xml:space="preserve">  1. /bin/ed</w:t>
      </w:r>
    </w:p>
    <w:p>
      <w:pPr>
        <w:rPr>
          <w:rFonts w:ascii="楷体" w:hAnsi="楷体" w:eastAsia="楷体"/>
        </w:rPr>
      </w:pPr>
      <w:r>
        <w:rPr>
          <w:rFonts w:ascii="楷体" w:hAnsi="楷体" w:eastAsia="楷体"/>
        </w:rPr>
        <w:t xml:space="preserve">  2. /bin/nano        &lt;---- easiest</w:t>
      </w:r>
    </w:p>
    <w:p>
      <w:pPr>
        <w:rPr>
          <w:rFonts w:ascii="楷体" w:hAnsi="楷体" w:eastAsia="楷体"/>
        </w:rPr>
      </w:pPr>
      <w:r>
        <w:rPr>
          <w:rFonts w:ascii="楷体" w:hAnsi="楷体" w:eastAsia="楷体"/>
        </w:rPr>
        <w:t xml:space="preserve">  3. /usr/bin/emacs24</w:t>
      </w:r>
    </w:p>
    <w:p>
      <w:pPr>
        <w:rPr>
          <w:rFonts w:ascii="楷体" w:hAnsi="楷体" w:eastAsia="楷体"/>
        </w:rPr>
      </w:pPr>
      <w:r>
        <w:rPr>
          <w:rFonts w:ascii="楷体" w:hAnsi="楷体" w:eastAsia="楷体"/>
        </w:rPr>
        <w:t xml:space="preserve">  4. /usr/bin/mcedit</w:t>
      </w:r>
    </w:p>
    <w:p>
      <w:pPr>
        <w:rPr>
          <w:rFonts w:ascii="楷体" w:hAnsi="楷体" w:eastAsia="楷体"/>
        </w:rPr>
      </w:pPr>
      <w:r>
        <w:rPr>
          <w:rFonts w:ascii="楷体" w:hAnsi="楷体" w:eastAsia="楷体"/>
        </w:rPr>
        <w:t xml:space="preserve">  5. /usr/bin/vim.basic</w:t>
      </w:r>
    </w:p>
    <w:p>
      <w:pPr>
        <w:rPr>
          <w:rFonts w:ascii="楷体" w:hAnsi="楷体" w:eastAsia="楷体"/>
        </w:rPr>
      </w:pPr>
      <w:r>
        <w:rPr>
          <w:rFonts w:ascii="楷体" w:hAnsi="楷体" w:eastAsia="楷体"/>
        </w:rPr>
        <w:t xml:space="preserve">  6. /usr/bin/vim.tiny</w:t>
      </w:r>
    </w:p>
    <w:p>
      <w:pPr>
        <w:rPr>
          <w:rFonts w:ascii="楷体" w:hAnsi="楷体" w:eastAsia="楷体"/>
        </w:rPr>
      </w:pPr>
    </w:p>
    <w:p>
      <w:pPr>
        <w:rPr>
          <w:rFonts w:ascii="楷体" w:hAnsi="楷体" w:eastAsia="楷体"/>
        </w:rPr>
      </w:pPr>
      <w:r>
        <w:rPr>
          <w:rFonts w:ascii="楷体" w:hAnsi="楷体" w:eastAsia="楷体"/>
        </w:rPr>
        <w:t>Choose 1-6 [2]: 5  :选择打开方式 选5</w:t>
      </w:r>
    </w:p>
    <w:p>
      <w:pPr>
        <w:rPr>
          <w:rFonts w:ascii="楷体" w:hAnsi="楷体" w:eastAsia="楷体"/>
        </w:rPr>
      </w:pPr>
      <w:r>
        <w:rPr>
          <w:rFonts w:ascii="楷体" w:hAnsi="楷体" w:eastAsia="楷体"/>
        </w:rPr>
        <w:t>删除所有的注释的东西</w:t>
      </w:r>
    </w:p>
    <w:p>
      <w:pPr>
        <w:rPr>
          <w:rFonts w:ascii="楷体" w:hAnsi="楷体" w:eastAsia="楷体"/>
        </w:rPr>
      </w:pPr>
      <w:r>
        <w:rPr>
          <w:rFonts w:ascii="楷体" w:hAnsi="楷体" w:eastAsia="楷体"/>
        </w:rPr>
        <w:t>添加：</w:t>
      </w:r>
    </w:p>
    <w:p>
      <w:pPr>
        <w:rPr>
          <w:rFonts w:ascii="楷体" w:hAnsi="楷体" w:eastAsia="楷体"/>
        </w:rPr>
      </w:pPr>
      <w:r>
        <w:rPr>
          <w:rFonts w:ascii="楷体" w:hAnsi="楷体" w:eastAsia="楷体"/>
          <w:color w:val="C55911" w:themeColor="accent2" w:themeShade="BF"/>
        </w:rPr>
        <w:t>*/30 * * * * /home/user/repo_jp.sh &gt;&gt; /home/user/log_jp.log  ：每整点，30分钟者执行一</w:t>
      </w:r>
      <w:r>
        <w:rPr>
          <w:rFonts w:ascii="楷体" w:hAnsi="楷体" w:eastAsia="楷体"/>
        </w:rPr>
        <w:t>次，写入执行的 .sh脚本的log</w:t>
      </w:r>
    </w:p>
    <w:p>
      <w:pPr>
        <w:rPr>
          <w:rFonts w:ascii="楷体" w:hAnsi="楷体" w:eastAsia="楷体"/>
          <w:b/>
        </w:rPr>
      </w:pPr>
      <w:r>
        <w:rPr>
          <w:rFonts w:ascii="楷体" w:hAnsi="楷体" w:eastAsia="楷体"/>
          <w:b/>
        </w:rPr>
        <w:t>自动执行同步代码脚本</w:t>
      </w:r>
    </w:p>
    <w:p>
      <w:pPr>
        <w:rPr>
          <w:rFonts w:ascii="楷体" w:hAnsi="楷体" w:eastAsia="楷体"/>
        </w:rPr>
      </w:pPr>
      <w:r>
        <w:rPr>
          <w:rFonts w:ascii="楷体" w:hAnsi="楷体" w:eastAsia="楷体"/>
        </w:rPr>
        <w:t>#!/bin/sh</w:t>
      </w:r>
    </w:p>
    <w:p>
      <w:pPr>
        <w:rPr>
          <w:rFonts w:ascii="楷体" w:hAnsi="楷体" w:eastAsia="楷体"/>
        </w:rPr>
      </w:pPr>
      <w:r>
        <w:rPr>
          <w:rFonts w:ascii="楷体" w:hAnsi="楷体" w:eastAsia="楷体"/>
        </w:rPr>
        <w:t>PATH=/usr/local/sbin:/usr/local/bin:/usr/sbin:/usr/bin:/sbin:/bin</w:t>
      </w:r>
    </w:p>
    <w:p>
      <w:pPr>
        <w:rPr>
          <w:rFonts w:ascii="楷体" w:hAnsi="楷体" w:eastAsia="楷体"/>
        </w:rPr>
      </w:pPr>
      <w:r>
        <w:rPr>
          <w:rFonts w:ascii="楷体" w:hAnsi="楷体" w:eastAsia="楷体"/>
        </w:rPr>
        <w:t>export PATH</w:t>
      </w:r>
    </w:p>
    <w:p>
      <w:pPr>
        <w:rPr>
          <w:rFonts w:ascii="楷体" w:hAnsi="楷体" w:eastAsia="楷体"/>
        </w:rPr>
      </w:pPr>
      <w:r>
        <w:rPr>
          <w:rFonts w:ascii="楷体" w:hAnsi="楷体" w:eastAsia="楷体"/>
        </w:rPr>
        <w:t>cd /home/user/ &amp;&amp; date &gt;time_jp.txt</w:t>
      </w:r>
    </w:p>
    <w:p>
      <w:r>
        <w:t>cd /harddisk/tv-scsoft-repo/scsoft-165-master/ &amp;&amp; /home/user/bin/repo sync</w:t>
      </w:r>
    </w:p>
    <w:p/>
    <w:p>
      <w:pPr>
        <w:pStyle w:val="2"/>
        <w:spacing w:line="240" w:lineRule="auto"/>
        <w:rPr>
          <w:rFonts w:ascii="楷体" w:hAnsi="楷体" w:eastAsia="楷体"/>
          <w:color w:val="000000"/>
          <w:sz w:val="24"/>
          <w:szCs w:val="24"/>
        </w:rPr>
      </w:pPr>
      <w:bookmarkStart w:id="50" w:name="_Toc500068161"/>
      <w:r>
        <w:rPr>
          <w:rFonts w:ascii="楷体" w:hAnsi="楷体" w:eastAsia="楷体"/>
          <w:color w:val="000000"/>
          <w:sz w:val="24"/>
          <w:szCs w:val="24"/>
        </w:rPr>
        <w:t>1-28※配置gerrit  git 服务器</w:t>
      </w:r>
      <w:bookmarkEnd w:id="50"/>
    </w:p>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git</w:t>
      </w:r>
      <w:r>
        <w:rPr>
          <w:rFonts w:ascii="宋体" w:hAnsi="宋体" w:eastAsia="宋体" w:cs="宋体"/>
          <w:kern w:val="0"/>
          <w:sz w:val="24"/>
          <w:szCs w:val="24"/>
        </w:rPr>
        <w:t>据点服务器创建代码库目录</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$cd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$mkdir repo</w:t>
      </w:r>
    </w:p>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4.</w:t>
      </w:r>
      <w:r>
        <w:rPr>
          <w:rFonts w:ascii="宋体" w:hAnsi="宋体" w:eastAsia="宋体" w:cs="宋体"/>
          <w:kern w:val="0"/>
          <w:sz w:val="24"/>
          <w:szCs w:val="24"/>
        </w:rPr>
        <w:t>安装</w:t>
      </w:r>
      <w:r>
        <w:rPr>
          <w:rFonts w:ascii="Times New Roman" w:hAnsi="Times New Roman" w:eastAsia="Times New Roman" w:cs="Times New Roman"/>
          <w:kern w:val="0"/>
          <w:sz w:val="24"/>
          <w:szCs w:val="24"/>
        </w:rPr>
        <w:t>Gerrit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$java -jar gerrit.war init -d gerrit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宋体" w:hAnsi="宋体" w:eastAsia="宋体" w:cs="宋体"/>
          <w:kern w:val="0"/>
          <w:sz w:val="20"/>
          <w:szCs w:val="20"/>
        </w:rPr>
        <w:t>注意：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1</w:t>
      </w:r>
      <w:r>
        <w:rPr>
          <w:rFonts w:ascii="宋体" w:hAnsi="宋体" w:eastAsia="宋体" w:cs="宋体"/>
          <w:kern w:val="0"/>
          <w:sz w:val="20"/>
          <w:szCs w:val="20"/>
        </w:rPr>
        <w:t>）以上命令运行后，需要接收输入的内容（</w:t>
      </w:r>
      <w:r>
        <w:rPr>
          <w:rFonts w:ascii="Courier New" w:hAnsi="Courier New" w:eastAsia="Times New Roman" w:cs="Courier New"/>
          <w:kern w:val="0"/>
          <w:sz w:val="20"/>
          <w:szCs w:val="20"/>
        </w:rPr>
        <w:t>**</w:t>
      </w:r>
      <w:r>
        <w:rPr>
          <w:rFonts w:ascii="宋体" w:hAnsi="宋体" w:eastAsia="宋体" w:cs="宋体"/>
          <w:kern w:val="0"/>
          <w:sz w:val="20"/>
          <w:szCs w:val="20"/>
        </w:rPr>
        <w:t>之间的内容），用于配置</w:t>
      </w:r>
      <w:r>
        <w:rPr>
          <w:rFonts w:ascii="Courier New" w:hAnsi="Courier New" w:eastAsia="Times New Roman" w:cs="Courier New"/>
          <w:kern w:val="0"/>
          <w:sz w:val="20"/>
          <w:szCs w:val="20"/>
        </w:rPr>
        <w:t>gerrit.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2</w:t>
      </w:r>
      <w:r>
        <w:rPr>
          <w:rFonts w:ascii="宋体" w:hAnsi="宋体" w:eastAsia="宋体" w:cs="宋体"/>
          <w:kern w:val="0"/>
          <w:sz w:val="20"/>
          <w:szCs w:val="20"/>
        </w:rPr>
        <w:t>）以下提到的</w:t>
      </w:r>
      <w:r>
        <w:rPr>
          <w:rFonts w:ascii="Courier New" w:hAnsi="Courier New" w:eastAsia="Times New Roman" w:cs="Courier New"/>
          <w:kern w:val="0"/>
          <w:sz w:val="20"/>
          <w:szCs w:val="20"/>
        </w:rPr>
        <w:t>&lt;ip&gt;</w:t>
      </w:r>
      <w:r>
        <w:rPr>
          <w:rFonts w:ascii="宋体" w:hAnsi="宋体" w:eastAsia="宋体" w:cs="宋体"/>
          <w:kern w:val="0"/>
          <w:sz w:val="20"/>
          <w:szCs w:val="20"/>
        </w:rPr>
        <w:t>，需要替换为本机的</w:t>
      </w:r>
      <w:r>
        <w:rPr>
          <w:rFonts w:ascii="Courier New" w:hAnsi="Courier New" w:eastAsia="Times New Roman" w:cs="Courier New"/>
          <w:kern w:val="0"/>
          <w:sz w:val="20"/>
          <w:szCs w:val="20"/>
        </w:rPr>
        <w:t>IP</w:t>
      </w:r>
      <w:r>
        <w:rPr>
          <w:rFonts w:ascii="宋体" w:hAnsi="宋体" w:eastAsia="宋体" w:cs="宋体"/>
          <w:kern w:val="0"/>
          <w:sz w:val="20"/>
          <w:szCs w:val="20"/>
        </w:rPr>
        <w:t>地址。</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Gerrit Code Review 2.9.4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Create '/home/git/gerrit'      [Y/n]?*</w:t>
      </w:r>
      <w:r>
        <w:rPr>
          <w:rFonts w:ascii="宋体" w:hAnsi="宋体" w:eastAsia="宋体" w:cs="宋体"/>
          <w:kern w:val="0"/>
          <w:sz w:val="20"/>
          <w:szCs w:val="20"/>
        </w:rPr>
        <w:t>回车</w:t>
      </w: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Git Repositories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Location of Git repositories   [git]: */home/git/repo*</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SQL Database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Database server type           [h2]:*</w:t>
      </w:r>
      <w:r>
        <w:rPr>
          <w:rFonts w:ascii="宋体" w:hAnsi="宋体" w:eastAsia="宋体" w:cs="宋体"/>
          <w:kern w:val="0"/>
          <w:sz w:val="20"/>
          <w:szCs w:val="20"/>
        </w:rPr>
        <w:t>回车</w:t>
      </w: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Index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Type                           [LUCENE/?]:*</w:t>
      </w:r>
      <w:r>
        <w:rPr>
          <w:rFonts w:ascii="宋体" w:hAnsi="宋体" w:eastAsia="宋体" w:cs="宋体"/>
          <w:kern w:val="0"/>
          <w:sz w:val="20"/>
          <w:szCs w:val="20"/>
        </w:rPr>
        <w:t>回车</w:t>
      </w: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User Authentication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Authentication method          [OPENID/?]: *ldap*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LDAP server                    [ldap://localhost]: *dev.svvd.com*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Use SSL                        [y/N]? *n*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LDAP username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Account BaseDN                 [DC=svvd,DC=com]:*</w:t>
      </w:r>
      <w:r>
        <w:rPr>
          <w:rFonts w:ascii="宋体" w:hAnsi="宋体" w:eastAsia="宋体" w:cs="宋体"/>
          <w:kern w:val="0"/>
          <w:sz w:val="20"/>
          <w:szCs w:val="20"/>
        </w:rPr>
        <w:t>回车</w:t>
      </w: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Group BaseDN                   [DC=svvd,DC=com]:*</w:t>
      </w:r>
      <w:r>
        <w:rPr>
          <w:rFonts w:ascii="宋体" w:hAnsi="宋体" w:eastAsia="宋体" w:cs="宋体"/>
          <w:kern w:val="0"/>
          <w:sz w:val="20"/>
          <w:szCs w:val="20"/>
        </w:rPr>
        <w:t>回车</w:t>
      </w: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Review Labels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Install Verified label         [y/N]?*</w:t>
      </w:r>
      <w:r>
        <w:rPr>
          <w:rFonts w:ascii="宋体" w:hAnsi="宋体" w:eastAsia="宋体" w:cs="宋体"/>
          <w:kern w:val="0"/>
          <w:sz w:val="20"/>
          <w:szCs w:val="20"/>
        </w:rPr>
        <w:t>回车</w:t>
      </w: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Email Delivery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SMTP server hostname           [localhost]: *10.1.71.244*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SMTP server port               [(default)]: *25*</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SMTP encryption                [NONE/?]: *none*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SMTP username                  [git]:*</w:t>
      </w:r>
      <w:r>
        <w:rPr>
          <w:rFonts w:ascii="宋体" w:hAnsi="宋体" w:eastAsia="宋体" w:cs="宋体"/>
          <w:kern w:val="0"/>
          <w:sz w:val="20"/>
          <w:szCs w:val="20"/>
        </w:rPr>
        <w:t>回车</w:t>
      </w: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git's password                 :*</w:t>
      </w:r>
      <w:r>
        <w:rPr>
          <w:rFonts w:ascii="宋体" w:hAnsi="宋体" w:eastAsia="宋体" w:cs="宋体"/>
          <w:kern w:val="0"/>
          <w:sz w:val="20"/>
          <w:szCs w:val="20"/>
        </w:rPr>
        <w:t>回车</w:t>
      </w: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confirm password :*</w:t>
      </w:r>
      <w:r>
        <w:rPr>
          <w:rFonts w:ascii="宋体" w:hAnsi="宋体" w:eastAsia="宋体" w:cs="宋体"/>
          <w:kern w:val="0"/>
          <w:sz w:val="20"/>
          <w:szCs w:val="20"/>
        </w:rPr>
        <w:t>回车</w:t>
      </w: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Container Process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Run as                         [git]: *gerrit*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Java runtime                   [/usr/lib/jvm/java-7-openjdk-amd64/jre]:*</w:t>
      </w:r>
      <w:r>
        <w:rPr>
          <w:rFonts w:ascii="宋体" w:hAnsi="宋体" w:eastAsia="宋体" w:cs="宋体"/>
          <w:kern w:val="0"/>
          <w:sz w:val="20"/>
          <w:szCs w:val="20"/>
        </w:rPr>
        <w:t>回车</w:t>
      </w: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Copy gerrit.war to /home/git/gerrit/bin/gerrit.war [Y/n]?* 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Copying gerrit.war to /home/git/gerrit/bin/gerrit.war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SSH Daemon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Listen on address              [*]:*</w:t>
      </w:r>
      <w:r>
        <w:rPr>
          <w:rFonts w:ascii="宋体" w:hAnsi="宋体" w:eastAsia="宋体" w:cs="宋体"/>
          <w:kern w:val="0"/>
          <w:sz w:val="20"/>
          <w:szCs w:val="20"/>
        </w:rPr>
        <w:t>回车</w:t>
      </w: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Listen on port                 [29418]:*</w:t>
      </w:r>
      <w:r>
        <w:rPr>
          <w:rFonts w:ascii="宋体" w:hAnsi="宋体" w:eastAsia="宋体" w:cs="宋体"/>
          <w:kern w:val="0"/>
          <w:sz w:val="20"/>
          <w:szCs w:val="20"/>
        </w:rPr>
        <w:t>回车</w:t>
      </w: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Gerrit Code Review is not shipped with Bouncy Castle Crypto SSL v149</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If available, Gerrit can take advantage of features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in the library, but will also function without 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Download and install it now [Y/n]? 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Generating SSH host key ... rsa(simple)... done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HTTP Daemon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Behind reverse proxy           [y/N]?*</w:t>
      </w:r>
      <w:r>
        <w:rPr>
          <w:rFonts w:ascii="宋体" w:hAnsi="宋体" w:eastAsia="宋体" w:cs="宋体"/>
          <w:kern w:val="0"/>
          <w:sz w:val="20"/>
          <w:szCs w:val="20"/>
        </w:rPr>
        <w:t>回车</w:t>
      </w: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Use SSL (https://)             [y/N]? *n*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Listen on address              [*]:*&lt;ip&gt;*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Listen on port                 [8080]: *8081*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Canonical URL                  [http://&lt;ip&gt;:8081/]: *&lt;ip&gt;:8081/gerrit/*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Plugins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Install plugin commit-message-length-validator version v2.9.4 [y/N]?*</w:t>
      </w:r>
      <w:r>
        <w:rPr>
          <w:rFonts w:ascii="宋体" w:hAnsi="宋体" w:eastAsia="宋体" w:cs="宋体"/>
          <w:kern w:val="0"/>
          <w:sz w:val="20"/>
          <w:szCs w:val="20"/>
        </w:rPr>
        <w:t>回车</w:t>
      </w: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Install plugin download-commands version v2.9.4 [y/N]?*</w:t>
      </w:r>
      <w:r>
        <w:rPr>
          <w:rFonts w:ascii="宋体" w:hAnsi="宋体" w:eastAsia="宋体" w:cs="宋体"/>
          <w:kern w:val="0"/>
          <w:sz w:val="20"/>
          <w:szCs w:val="20"/>
        </w:rPr>
        <w:t>回车</w:t>
      </w: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Install plugin replication version v2.9.4 [y/N]?*</w:t>
      </w:r>
      <w:r>
        <w:rPr>
          <w:rFonts w:ascii="宋体" w:hAnsi="宋体" w:eastAsia="宋体" w:cs="宋体"/>
          <w:kern w:val="0"/>
          <w:sz w:val="20"/>
          <w:szCs w:val="20"/>
        </w:rPr>
        <w:t>回车</w:t>
      </w: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Install plugin reviewnotes version v2.9.4 [y/N]?*</w:t>
      </w:r>
      <w:r>
        <w:rPr>
          <w:rFonts w:ascii="宋体" w:hAnsi="宋体" w:eastAsia="宋体" w:cs="宋体"/>
          <w:kern w:val="0"/>
          <w:sz w:val="20"/>
          <w:szCs w:val="20"/>
        </w:rPr>
        <w:t>回车</w:t>
      </w: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Install plugin singleusergroup version v2.9.4 [y/N]?*</w:t>
      </w:r>
      <w:r>
        <w:rPr>
          <w:rFonts w:ascii="宋体" w:hAnsi="宋体" w:eastAsia="宋体" w:cs="宋体"/>
          <w:kern w:val="0"/>
          <w:sz w:val="20"/>
          <w:szCs w:val="20"/>
        </w:rPr>
        <w:t>回车</w:t>
      </w: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Initialized /home/git/gerrit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Executing /home/git/gerrit/bin/gerrit.sh start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Starting Gerrit Code Review: OK</w:t>
      </w:r>
    </w:p>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5.</w:t>
      </w:r>
      <w:r>
        <w:rPr>
          <w:rFonts w:ascii="宋体" w:hAnsi="宋体" w:eastAsia="宋体" w:cs="宋体"/>
          <w:kern w:val="0"/>
          <w:sz w:val="24"/>
          <w:szCs w:val="24"/>
        </w:rPr>
        <w:t>修改</w:t>
      </w:r>
      <w:r>
        <w:rPr>
          <w:rFonts w:ascii="Times New Roman" w:hAnsi="Times New Roman" w:eastAsia="Times New Roman" w:cs="Times New Roman"/>
          <w:kern w:val="0"/>
          <w:sz w:val="24"/>
          <w:szCs w:val="24"/>
        </w:rPr>
        <w:t>gerrit</w:t>
      </w:r>
      <w:r>
        <w:rPr>
          <w:rFonts w:ascii="宋体" w:hAnsi="宋体" w:eastAsia="宋体" w:cs="宋体"/>
          <w:kern w:val="0"/>
          <w:sz w:val="24"/>
          <w:szCs w:val="24"/>
        </w:rPr>
        <w:t>配置文件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1)</w:t>
      </w:r>
      <w:r>
        <w:rPr>
          <w:rFonts w:ascii="宋体" w:hAnsi="宋体" w:eastAsia="宋体" w:cs="宋体"/>
          <w:kern w:val="0"/>
          <w:sz w:val="20"/>
          <w:szCs w:val="20"/>
        </w:rPr>
        <w:t>附件</w:t>
      </w:r>
      <w:r>
        <w:rPr>
          <w:rFonts w:ascii="Courier New" w:hAnsi="Courier New" w:eastAsia="Times New Roman" w:cs="Courier New"/>
          <w:kern w:val="0"/>
          <w:sz w:val="20"/>
          <w:szCs w:val="20"/>
        </w:rPr>
        <w:t>gerrit.config</w:t>
      </w:r>
      <w:r>
        <w:rPr>
          <w:rFonts w:ascii="宋体" w:hAnsi="宋体" w:eastAsia="宋体" w:cs="宋体"/>
          <w:kern w:val="0"/>
          <w:sz w:val="20"/>
          <w:szCs w:val="20"/>
        </w:rPr>
        <w:t>，拷贝到～</w:t>
      </w:r>
      <w:r>
        <w:rPr>
          <w:rFonts w:ascii="Courier New" w:hAnsi="Courier New" w:eastAsia="Times New Roman" w:cs="Courier New"/>
          <w:kern w:val="0"/>
          <w:sz w:val="20"/>
          <w:szCs w:val="20"/>
        </w:rPr>
        <w:t>/gerrit/etc/</w:t>
      </w:r>
      <w:r>
        <w:rPr>
          <w:rFonts w:ascii="宋体" w:hAnsi="宋体" w:eastAsia="宋体" w:cs="宋体"/>
          <w:kern w:val="0"/>
          <w:sz w:val="20"/>
          <w:szCs w:val="20"/>
        </w:rPr>
        <w:t>目录下。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$cp gerrit.config </w:t>
      </w:r>
      <w:r>
        <w:rPr>
          <w:rFonts w:ascii="宋体" w:hAnsi="宋体" w:eastAsia="宋体" w:cs="宋体"/>
          <w:kern w:val="0"/>
          <w:sz w:val="20"/>
          <w:szCs w:val="20"/>
        </w:rPr>
        <w:t>～</w:t>
      </w:r>
      <w:r>
        <w:rPr>
          <w:rFonts w:ascii="Courier New" w:hAnsi="Courier New" w:eastAsia="Times New Roman" w:cs="Courier New"/>
          <w:kern w:val="0"/>
          <w:sz w:val="20"/>
          <w:szCs w:val="20"/>
        </w:rPr>
        <w:t>/gerrit/etc/gerrit.config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2)</w:t>
      </w:r>
      <w:r>
        <w:rPr>
          <w:rFonts w:ascii="宋体" w:hAnsi="宋体" w:eastAsia="宋体" w:cs="宋体"/>
          <w:kern w:val="0"/>
          <w:sz w:val="20"/>
          <w:szCs w:val="20"/>
        </w:rPr>
        <w:t>修改配置文件。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$vim </w:t>
      </w:r>
      <w:r>
        <w:rPr>
          <w:rFonts w:ascii="宋体" w:hAnsi="宋体" w:eastAsia="宋体" w:cs="宋体"/>
          <w:kern w:val="0"/>
          <w:sz w:val="20"/>
          <w:szCs w:val="20"/>
        </w:rPr>
        <w:t>～</w:t>
      </w:r>
      <w:r>
        <w:rPr>
          <w:rFonts w:ascii="Courier New" w:hAnsi="Courier New" w:eastAsia="Times New Roman" w:cs="Courier New"/>
          <w:kern w:val="0"/>
          <w:sz w:val="20"/>
          <w:szCs w:val="20"/>
        </w:rPr>
        <w:t>/gerrit/etc/gerrit.config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basePath = &lt;path&gt;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宋体" w:hAnsi="宋体" w:eastAsia="宋体" w:cs="宋体"/>
          <w:kern w:val="0"/>
          <w:sz w:val="20"/>
          <w:szCs w:val="20"/>
        </w:rPr>
        <w:t>中的</w:t>
      </w:r>
      <w:r>
        <w:rPr>
          <w:rFonts w:ascii="Courier New" w:hAnsi="Courier New" w:eastAsia="Times New Roman" w:cs="Courier New"/>
          <w:kern w:val="0"/>
          <w:sz w:val="20"/>
          <w:szCs w:val="20"/>
        </w:rPr>
        <w:t>&lt;path&gt;</w:t>
      </w:r>
      <w:r>
        <w:rPr>
          <w:rFonts w:ascii="宋体" w:hAnsi="宋体" w:eastAsia="宋体" w:cs="宋体"/>
          <w:kern w:val="0"/>
          <w:sz w:val="20"/>
          <w:szCs w:val="20"/>
        </w:rPr>
        <w:t>需要配置为</w:t>
      </w:r>
      <w:r>
        <w:rPr>
          <w:rFonts w:ascii="Courier New" w:hAnsi="Courier New" w:eastAsia="Times New Roman" w:cs="Courier New"/>
          <w:kern w:val="0"/>
          <w:sz w:val="20"/>
          <w:szCs w:val="20"/>
        </w:rPr>
        <w:t>git</w:t>
      </w:r>
      <w:r>
        <w:rPr>
          <w:rFonts w:ascii="宋体" w:hAnsi="宋体" w:eastAsia="宋体" w:cs="宋体"/>
          <w:kern w:val="0"/>
          <w:sz w:val="20"/>
          <w:szCs w:val="20"/>
        </w:rPr>
        <w:t>代码库的路径。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canonicalWebUrl = http://&lt;ip&gt;:8081/gerrit/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宋体" w:hAnsi="宋体" w:eastAsia="宋体" w:cs="宋体"/>
          <w:kern w:val="0"/>
          <w:sz w:val="20"/>
          <w:szCs w:val="20"/>
        </w:rPr>
        <w:t>和</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listenUrl = proxy-http://&lt;ip&gt;:8081/gerrit/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宋体" w:hAnsi="宋体" w:eastAsia="宋体" w:cs="宋体"/>
          <w:kern w:val="0"/>
          <w:sz w:val="20"/>
          <w:szCs w:val="20"/>
        </w:rPr>
        <w:t>中，</w:t>
      </w:r>
      <w:r>
        <w:rPr>
          <w:rFonts w:ascii="Courier New" w:hAnsi="Courier New" w:eastAsia="Times New Roman" w:cs="Courier New"/>
          <w:kern w:val="0"/>
          <w:sz w:val="20"/>
          <w:szCs w:val="20"/>
        </w:rPr>
        <w:t>&lt;ip&gt;</w:t>
      </w:r>
      <w:r>
        <w:rPr>
          <w:rFonts w:ascii="宋体" w:hAnsi="宋体" w:eastAsia="宋体" w:cs="宋体"/>
          <w:kern w:val="0"/>
          <w:sz w:val="20"/>
          <w:szCs w:val="20"/>
        </w:rPr>
        <w:t>修改为本机</w:t>
      </w:r>
      <w:r>
        <w:rPr>
          <w:rFonts w:ascii="Courier New" w:hAnsi="Courier New" w:eastAsia="Times New Roman" w:cs="Courier New"/>
          <w:kern w:val="0"/>
          <w:sz w:val="20"/>
          <w:szCs w:val="20"/>
        </w:rPr>
        <w:t>ip</w:t>
      </w:r>
      <w:r>
        <w:rPr>
          <w:rFonts w:ascii="宋体" w:hAnsi="宋体" w:eastAsia="宋体" w:cs="宋体"/>
          <w:kern w:val="0"/>
          <w:sz w:val="20"/>
          <w:szCs w:val="20"/>
        </w:rPr>
        <w:t>地址。</w:t>
      </w:r>
    </w:p>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6.</w:t>
      </w:r>
      <w:r>
        <w:rPr>
          <w:rFonts w:ascii="宋体" w:hAnsi="宋体" w:eastAsia="宋体" w:cs="宋体"/>
          <w:kern w:val="0"/>
          <w:sz w:val="24"/>
          <w:szCs w:val="24"/>
        </w:rPr>
        <w:t>重新启动</w:t>
      </w:r>
      <w:r>
        <w:rPr>
          <w:rFonts w:ascii="Times New Roman" w:hAnsi="Times New Roman" w:eastAsia="Times New Roman" w:cs="Times New Roman"/>
          <w:kern w:val="0"/>
          <w:sz w:val="24"/>
          <w:szCs w:val="24"/>
        </w:rPr>
        <w:t>Gerrit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$cd ~/gerrit/bin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$./gerrrit.sh restart</w:t>
      </w:r>
    </w:p>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7.</w:t>
      </w:r>
      <w:r>
        <w:rPr>
          <w:rFonts w:ascii="宋体" w:hAnsi="宋体" w:eastAsia="宋体" w:cs="宋体"/>
          <w:kern w:val="0"/>
          <w:sz w:val="24"/>
          <w:szCs w:val="24"/>
        </w:rPr>
        <w:t>网页浏览</w:t>
      </w:r>
      <w:r>
        <w:rPr>
          <w:rFonts w:ascii="Times New Roman" w:hAnsi="Times New Roman" w:eastAsia="Times New Roman" w:cs="Times New Roman"/>
          <w:kern w:val="0"/>
          <w:sz w:val="24"/>
          <w:szCs w:val="24"/>
        </w:rPr>
        <w:t>Gerrit</w:t>
      </w:r>
      <w:r>
        <w:rPr>
          <w:rFonts w:ascii="宋体" w:hAnsi="宋体" w:eastAsia="宋体" w:cs="宋体"/>
          <w:kern w:val="0"/>
          <w:sz w:val="24"/>
          <w:szCs w:val="24"/>
        </w:rPr>
        <w:t>，</w:t>
      </w:r>
      <w:r>
        <w:rPr>
          <w:rFonts w:ascii="Times New Roman" w:hAnsi="Times New Roman" w:eastAsia="Times New Roman" w:cs="Times New Roman"/>
          <w:kern w:val="0"/>
          <w:sz w:val="24"/>
          <w:szCs w:val="24"/>
        </w:rPr>
        <w:t>&lt;ip&gt;</w:t>
      </w:r>
      <w:r>
        <w:rPr>
          <w:rFonts w:ascii="宋体" w:hAnsi="宋体" w:eastAsia="宋体" w:cs="宋体"/>
          <w:kern w:val="0"/>
          <w:sz w:val="24"/>
          <w:szCs w:val="24"/>
        </w:rPr>
        <w:t>为据点服务器的</w:t>
      </w:r>
      <w:r>
        <w:rPr>
          <w:rFonts w:ascii="Times New Roman" w:hAnsi="Times New Roman" w:eastAsia="Times New Roman" w:cs="Times New Roman"/>
          <w:kern w:val="0"/>
          <w:sz w:val="24"/>
          <w:szCs w:val="24"/>
        </w:rPr>
        <w:t>ip</w:t>
      </w:r>
      <w:r>
        <w:rPr>
          <w:rFonts w:ascii="宋体" w:hAnsi="宋体" w:eastAsia="宋体" w:cs="宋体"/>
          <w:kern w:val="0"/>
          <w:sz w:val="24"/>
          <w:szCs w:val="24"/>
        </w:rPr>
        <w:t>地址。</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http://&lt;ip&gt;:8081/gerrit/</w:t>
      </w:r>
    </w:p>
    <w:p/>
    <w:p/>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eastAsia="Times New Roman" w:cs="Courier New"/>
          <w:kern w:val="0"/>
          <w:sz w:val="20"/>
          <w:szCs w:val="20"/>
        </w:rPr>
        <w:t>gerrit.config</w:t>
      </w:r>
      <w:r>
        <w:rPr>
          <w:rFonts w:ascii="Courier New" w:hAnsi="Courier New" w:cs="Courier New"/>
          <w:kern w:val="0"/>
          <w:sz w:val="20"/>
          <w:szCs w:val="20"/>
        </w:rPr>
        <w:t xml:space="preserve"> 文件内容：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[gerrit]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color w:val="FF0000"/>
          <w:kern w:val="0"/>
          <w:sz w:val="20"/>
          <w:szCs w:val="20"/>
        </w:rPr>
      </w:pPr>
      <w:r>
        <w:rPr>
          <w:rFonts w:ascii="Courier New" w:hAnsi="Courier New" w:cs="Courier New"/>
          <w:b/>
          <w:color w:val="FF0000"/>
          <w:kern w:val="0"/>
          <w:sz w:val="20"/>
          <w:szCs w:val="20"/>
        </w:rPr>
        <w:t xml:space="preserve">        basePath = /home/git/repo</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color w:val="7030A0"/>
          <w:kern w:val="0"/>
          <w:sz w:val="20"/>
          <w:szCs w:val="20"/>
          <w:u w:val="single"/>
        </w:rPr>
      </w:pPr>
      <w:r>
        <w:rPr>
          <w:rFonts w:ascii="Courier New" w:hAnsi="Courier New" w:cs="Courier New"/>
          <w:b/>
          <w:color w:val="FF0000"/>
          <w:kern w:val="0"/>
          <w:sz w:val="20"/>
          <w:szCs w:val="20"/>
        </w:rPr>
        <w:t>:写repo的里的</w:t>
      </w:r>
      <w:r>
        <w:rPr>
          <w:rFonts w:ascii="Courier New" w:hAnsi="Courier New" w:cs="Courier New"/>
          <w:b/>
          <w:color w:val="7030A0"/>
          <w:kern w:val="0"/>
          <w:sz w:val="20"/>
          <w:szCs w:val="20"/>
        </w:rPr>
        <w:t xml:space="preserve">    </w:t>
      </w:r>
      <w:r>
        <w:rPr>
          <w:rFonts w:ascii="Courier New" w:hAnsi="Courier New" w:cs="Courier New"/>
          <w:b/>
          <w:color w:val="7030A0"/>
          <w:kern w:val="0"/>
          <w:sz w:val="20"/>
          <w:szCs w:val="20"/>
          <w:u w:val="single"/>
        </w:rPr>
        <w:t xml:space="preserve">All-Projects.git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color w:val="FF0000"/>
          <w:kern w:val="0"/>
          <w:sz w:val="20"/>
          <w:szCs w:val="20"/>
          <w:u w:val="single"/>
        </w:rPr>
      </w:pPr>
      <w:r>
        <w:rPr>
          <w:rFonts w:ascii="Courier New" w:hAnsi="Courier New" w:cs="Courier New"/>
          <w:b/>
          <w:color w:val="7030A0"/>
          <w:kern w:val="0"/>
          <w:sz w:val="20"/>
          <w:szCs w:val="20"/>
          <w:u w:val="single"/>
        </w:rPr>
        <w:t>:找到All-Projects.git文件夹的路径例如：/home/git/repo/ All-Projects.git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canonicalWebUrl = http://10.1.59.253:8081/gerrit/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[database]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type = h2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database = db/ReviewDB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[index]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type = LUCENE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[auth]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type = LDAP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[ldap]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server = ldap://dev.svvd.com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sslVerify = false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username = redmine@dev.svvd.com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password = svvd_0901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accountBase = CN=Users,DC=dev,DC=svvd,DC=com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accountPattern = (&amp;(objectClass=user)(sAMAccountName=${username}))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[sendemail]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enable = true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smtpServer = 10.1.71.244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smtpServerPort = 25</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smtpUser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smtpPass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smtpEncryption = none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sslVerify = false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from = SVVD Projects Code Review &lt;gerrit@dev.svvd.com&gt;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[container]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user = gerrit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javaHome = /usr/lib/jvm/java-7-openjdk-amd64/jre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[sshd]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listenAddress = *:29418</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[httpd]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listenUrl = proxy-http://10.1.59.253:8081/gerrit/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[cache]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directory = cache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w:t>
      </w:r>
    </w:p>
    <w:p>
      <w:pPr>
        <w:pStyle w:val="102"/>
        <w:widowControl/>
        <w:numPr>
          <w:ilvl w:val="0"/>
          <w:numId w:val="4"/>
        </w:numPr>
        <w:spacing w:beforeAutospacing="1" w:after="0"/>
        <w:jc w:val="left"/>
        <w:rPr>
          <w:rFonts w:ascii="Times New Roman" w:hAnsi="Times New Roman" w:cs="Times New Roman"/>
          <w:b/>
          <w:color w:val="FF0000"/>
          <w:kern w:val="0"/>
          <w:sz w:val="24"/>
          <w:szCs w:val="24"/>
        </w:rPr>
      </w:pPr>
      <w:r>
        <w:rPr>
          <w:rFonts w:ascii="Times New Roman" w:hAnsi="Times New Roman" w:cs="Times New Roman"/>
          <w:b/>
          <w:color w:val="FF0000"/>
          <w:kern w:val="0"/>
          <w:sz w:val="24"/>
          <w:szCs w:val="24"/>
        </w:rPr>
        <w:t>新建远程分支和push代码向gerrit、</w:t>
      </w:r>
    </w:p>
    <w:p>
      <w:pPr>
        <w:pStyle w:val="102"/>
        <w:widowControl/>
        <w:numPr>
          <w:ilvl w:val="1"/>
          <w:numId w:val="4"/>
        </w:numPr>
        <w:spacing w:before="0" w:after="0"/>
        <w:jc w:val="left"/>
        <w:rPr>
          <w:rFonts w:ascii="Times New Roman" w:hAnsi="Times New Roman" w:cs="Times New Roman"/>
          <w:b/>
          <w:color w:val="FF0000"/>
          <w:kern w:val="0"/>
          <w:sz w:val="24"/>
          <w:szCs w:val="24"/>
        </w:rPr>
      </w:pPr>
      <w:r>
        <w:rPr>
          <w:rFonts w:ascii="Times New Roman" w:hAnsi="Times New Roman" w:cs="Times New Roman"/>
          <w:b/>
          <w:color w:val="FF0000"/>
          <w:kern w:val="0"/>
          <w:sz w:val="24"/>
          <w:szCs w:val="24"/>
        </w:rPr>
        <w:t>Git push origin dairen 方式1</w:t>
      </w:r>
    </w:p>
    <w:p>
      <w:pPr>
        <w:pStyle w:val="102"/>
        <w:widowControl/>
        <w:numPr>
          <w:ilvl w:val="1"/>
          <w:numId w:val="4"/>
        </w:numPr>
        <w:spacing w:before="0" w:after="0"/>
        <w:jc w:val="left"/>
        <w:rPr>
          <w:rFonts w:ascii="Times New Roman" w:hAnsi="Times New Roman" w:cs="Times New Roman"/>
          <w:b/>
          <w:color w:val="FF0000"/>
          <w:kern w:val="0"/>
          <w:sz w:val="24"/>
          <w:szCs w:val="24"/>
        </w:rPr>
      </w:pPr>
      <w:r>
        <w:rPr>
          <w:rFonts w:ascii="Times New Roman" w:hAnsi="Times New Roman" w:cs="Times New Roman"/>
          <w:b/>
          <w:color w:val="FF0000"/>
          <w:kern w:val="0"/>
          <w:sz w:val="24"/>
          <w:szCs w:val="24"/>
        </w:rPr>
        <w:t>直接在Git服务器Git branch dairen</w:t>
      </w:r>
    </w:p>
    <w:p>
      <w:pPr>
        <w:pStyle w:val="102"/>
        <w:widowControl/>
        <w:numPr>
          <w:ilvl w:val="1"/>
          <w:numId w:val="4"/>
        </w:numPr>
        <w:spacing w:before="0" w:afterAutospacing="1"/>
        <w:jc w:val="left"/>
        <w:rPr>
          <w:rFonts w:ascii="Times New Roman" w:hAnsi="Times New Roman" w:cs="Times New Roman"/>
          <w:b/>
          <w:color w:val="FF0000"/>
          <w:kern w:val="0"/>
          <w:sz w:val="24"/>
          <w:szCs w:val="24"/>
        </w:rPr>
      </w:pPr>
      <w:r>
        <w:rPr>
          <w:rFonts w:ascii="Times New Roman" w:hAnsi="Times New Roman" w:cs="Times New Roman"/>
          <w:b/>
          <w:color w:val="FF0000"/>
          <w:kern w:val="0"/>
          <w:sz w:val="24"/>
          <w:szCs w:val="24"/>
        </w:rPr>
        <w:t>通过HTTP方式提交代码</w:t>
      </w:r>
    </w:p>
    <w:p>
      <w:pPr>
        <w:pStyle w:val="102"/>
        <w:widowControl/>
        <w:spacing w:beforeAutospacing="1" w:afterAutospacing="1"/>
        <w:ind w:left="1440" w:firstLine="0"/>
        <w:jc w:val="left"/>
        <w:rPr>
          <w:rFonts w:ascii="Times New Roman" w:hAnsi="Times New Roman" w:cs="Times New Roman"/>
          <w:b/>
          <w:color w:val="FF0000"/>
          <w:kern w:val="0"/>
          <w:sz w:val="24"/>
          <w:szCs w:val="24"/>
        </w:rPr>
      </w:pPr>
      <w:r>
        <w:rPr>
          <w:rFonts w:ascii="Times New Roman" w:hAnsi="Times New Roman" w:cs="Times New Roman"/>
          <w:b/>
          <w:color w:val="FF0000"/>
          <w:kern w:val="0"/>
          <w:sz w:val="24"/>
          <w:szCs w:val="24"/>
        </w:rPr>
        <w:t>要求输入username：</w:t>
      </w:r>
    </w:p>
    <w:p>
      <w:pPr>
        <w:pStyle w:val="102"/>
        <w:widowControl/>
        <w:spacing w:beforeAutospacing="1" w:afterAutospacing="1"/>
        <w:ind w:left="1440" w:firstLine="0"/>
        <w:jc w:val="left"/>
        <w:rPr>
          <w:rFonts w:ascii="Times New Roman" w:hAnsi="Times New Roman" w:cs="Times New Roman"/>
          <w:b/>
          <w:color w:val="FF0000"/>
          <w:kern w:val="0"/>
          <w:sz w:val="24"/>
          <w:szCs w:val="24"/>
        </w:rPr>
      </w:pPr>
      <w:r>
        <w:rPr>
          <w:rFonts w:ascii="Times New Roman" w:hAnsi="Times New Roman" w:cs="Times New Roman"/>
          <w:b/>
          <w:color w:val="FF0000"/>
          <w:kern w:val="0"/>
          <w:sz w:val="24"/>
          <w:szCs w:val="24"/>
        </w:rPr>
        <w:t xml:space="preserve">         Password：</w:t>
      </w:r>
    </w:p>
    <w:p>
      <w:pPr>
        <w:pStyle w:val="102"/>
        <w:widowControl/>
        <w:spacing w:beforeAutospacing="1" w:afterAutospacing="1"/>
        <w:ind w:left="1440" w:firstLine="0"/>
        <w:jc w:val="left"/>
        <w:rPr>
          <w:rFonts w:ascii="Times New Roman" w:hAnsi="Times New Roman" w:cs="Times New Roman"/>
          <w:b/>
          <w:color w:val="FF0000"/>
          <w:kern w:val="0"/>
          <w:sz w:val="28"/>
          <w:szCs w:val="28"/>
          <w:u w:val="single"/>
        </w:rPr>
      </w:pPr>
      <w:r>
        <w:rPr>
          <w:rFonts w:ascii="Times New Roman" w:hAnsi="Times New Roman" w:cs="Times New Roman"/>
          <w:b/>
          <w:color w:val="FF0000"/>
          <w:kern w:val="0"/>
          <w:sz w:val="28"/>
          <w:szCs w:val="28"/>
          <w:u w:val="single"/>
        </w:rPr>
        <w:t>是gerrit的如下图的账号和密码</w:t>
      </w:r>
    </w:p>
    <w:p>
      <w:pPr>
        <w:pStyle w:val="102"/>
        <w:widowControl/>
        <w:spacing w:beforeAutospacing="1" w:afterAutospacing="1"/>
        <w:ind w:left="1440" w:firstLine="0"/>
        <w:jc w:val="left"/>
        <w:rPr>
          <w:rFonts w:ascii="Times New Roman" w:hAnsi="Times New Roman" w:cs="Times New Roman"/>
          <w:b/>
          <w:color w:val="FF0000"/>
          <w:kern w:val="0"/>
          <w:sz w:val="24"/>
          <w:szCs w:val="24"/>
        </w:rPr>
      </w:pPr>
      <w:r>
        <w:drawing>
          <wp:inline distT="0" distB="0" distL="0" distR="0">
            <wp:extent cx="4906010" cy="2830830"/>
            <wp:effectExtent l="0" t="0" r="0" b="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noChangeArrowheads="1"/>
                    </pic:cNvPicPr>
                  </pic:nvPicPr>
                  <pic:blipFill>
                    <a:blip r:embed="rId7"/>
                    <a:srcRect t="10057" r="67288" b="40234"/>
                    <a:stretch>
                      <a:fillRect/>
                    </a:stretch>
                  </pic:blipFill>
                  <pic:spPr>
                    <a:xfrm>
                      <a:off x="0" y="0"/>
                      <a:ext cx="4906010" cy="2830830"/>
                    </a:xfrm>
                    <a:prstGeom prst="rect">
                      <a:avLst/>
                    </a:prstGeom>
                  </pic:spPr>
                </pic:pic>
              </a:graphicData>
            </a:graphic>
          </wp:inline>
        </w:drawing>
      </w:r>
    </w:p>
    <w:p>
      <w:pPr>
        <w:pStyle w:val="2"/>
        <w:rPr>
          <w:sz w:val="32"/>
          <w:szCs w:val="32"/>
        </w:rPr>
      </w:pPr>
      <w:bookmarkStart w:id="51" w:name="_Toc500068162"/>
      <w:r>
        <w:rPr>
          <w:sz w:val="32"/>
          <w:szCs w:val="32"/>
        </w:rPr>
        <w:t>Gerrit与客户代码关</w:t>
      </w:r>
      <w:r>
        <w:rPr>
          <w:rFonts w:ascii="宋体" w:hAnsi="宋体" w:eastAsia="宋体" w:cs="宋体"/>
          <w:sz w:val="32"/>
          <w:szCs w:val="32"/>
        </w:rPr>
        <w:t>联</w:t>
      </w:r>
      <w:bookmarkEnd w:id="51"/>
    </w:p>
    <w:p>
      <w:pPr>
        <w:pStyle w:val="15"/>
      </w:pPr>
      <w:r>
        <w:t>1.拷贝https证书到gerrit服务器。</w:t>
      </w:r>
    </w:p>
    <w:p>
      <w:pPr>
        <w:pStyle w:val="14"/>
      </w:pPr>
      <w:r>
        <w:t>$cd ~</w:t>
      </w:r>
    </w:p>
    <w:p>
      <w:pPr>
        <w:pStyle w:val="14"/>
      </w:pPr>
      <w:r>
        <w:t>$mkdir gerrit/auth</w:t>
      </w:r>
    </w:p>
    <w:p>
      <w:pPr>
        <w:pStyle w:val="14"/>
      </w:pPr>
    </w:p>
    <w:p>
      <w:pPr>
        <w:pStyle w:val="14"/>
      </w:pPr>
      <w:r>
        <w:t>将附件的内容解压，以下文件Copy到gerrit服务器的/home/git/gerrit/auth路径。</w:t>
      </w:r>
    </w:p>
    <w:p>
      <w:pPr>
        <w:pStyle w:val="14"/>
      </w:pPr>
      <w:r>
        <w:t>* liulei.neu@neusoft.com.key</w:t>
      </w:r>
    </w:p>
    <w:p>
      <w:pPr>
        <w:pStyle w:val="14"/>
      </w:pPr>
      <w:r>
        <w:t>* liulei.neu@neusoft.com.crt</w:t>
      </w:r>
    </w:p>
    <w:p>
      <w:pPr>
        <w:pStyle w:val="14"/>
      </w:pPr>
      <w:r>
        <w:t>* private_ca.crt</w:t>
      </w:r>
    </w:p>
    <w:p>
      <w:r>
        <w:br w:type="textWrapping"/>
      </w:r>
      <w:r>
        <w:t>2.配置gerrit服务器的https证书</w:t>
      </w:r>
      <w:r>
        <w:rPr>
          <w:rFonts w:ascii="宋体" w:hAnsi="宋体" w:eastAsia="宋体" w:cs="宋体"/>
        </w:rPr>
        <w:t>。</w:t>
      </w:r>
    </w:p>
    <w:p>
      <w:pPr>
        <w:pStyle w:val="14"/>
      </w:pPr>
      <w:r>
        <w:t>$cd ~</w:t>
      </w:r>
    </w:p>
    <w:p>
      <w:pPr>
        <w:pStyle w:val="14"/>
      </w:pPr>
      <w:r>
        <w:t>$touch .gitconfig</w:t>
      </w:r>
    </w:p>
    <w:p>
      <w:pPr>
        <w:pStyle w:val="14"/>
      </w:pPr>
      <w:r>
        <w:t>$vim .gitconfig</w:t>
      </w:r>
    </w:p>
    <w:p>
      <w:pPr>
        <w:pStyle w:val="14"/>
      </w:pPr>
      <w:r>
        <w:t>输入以下内容：</w:t>
      </w:r>
    </w:p>
    <w:p>
      <w:pPr>
        <w:pStyle w:val="14"/>
      </w:pPr>
      <w:r>
        <w:t>[user]</w:t>
      </w:r>
    </w:p>
    <w:p>
      <w:pPr>
        <w:pStyle w:val="14"/>
      </w:pPr>
      <w:r>
        <w:t xml:space="preserve">        email = &lt;提交者的Mail&gt;</w:t>
      </w:r>
    </w:p>
    <w:p>
      <w:pPr>
        <w:pStyle w:val="14"/>
      </w:pPr>
      <w:r>
        <w:t xml:space="preserve">        name = &lt;提交者&gt;</w:t>
      </w:r>
    </w:p>
    <w:p>
      <w:pPr>
        <w:pStyle w:val="14"/>
      </w:pPr>
      <w:r>
        <w:t>[color]</w:t>
      </w:r>
    </w:p>
    <w:p>
      <w:pPr>
        <w:pStyle w:val="14"/>
      </w:pPr>
      <w:r>
        <w:t xml:space="preserve">        ui = auto</w:t>
      </w:r>
    </w:p>
    <w:p>
      <w:pPr>
        <w:pStyle w:val="14"/>
      </w:pPr>
      <w:r>
        <w:t>[http]</w:t>
      </w:r>
    </w:p>
    <w:p>
      <w:pPr>
        <w:pStyle w:val="14"/>
      </w:pPr>
      <w:r>
        <w:t xml:space="preserve">  sslKey = /home/git/gerrit/auth/liulei.neu@neusoft.com.key</w:t>
      </w:r>
    </w:p>
    <w:p>
      <w:pPr>
        <w:pStyle w:val="14"/>
      </w:pPr>
      <w:r>
        <w:t xml:space="preserve">  sslCert = /home/git/gerrit/auth/liulei.neu@neusoft.com.crt</w:t>
      </w:r>
    </w:p>
    <w:p>
      <w:pPr>
        <w:pStyle w:val="14"/>
      </w:pPr>
      <w:r>
        <w:t xml:space="preserve">  sslCaInfo = /home/git/gerrit/auth/private_ca.crt</w:t>
      </w:r>
    </w:p>
    <w:p>
      <w:pPr>
        <w:pStyle w:val="14"/>
      </w:pPr>
      <w:r>
        <w:t xml:space="preserve">  sslVerify = false</w:t>
      </w:r>
    </w:p>
    <w:p>
      <w:pPr>
        <w:pStyle w:val="15"/>
      </w:pPr>
      <w:r>
        <w:t>3.初始化repo工具</w:t>
      </w:r>
    </w:p>
    <w:p>
      <w:pPr>
        <w:pStyle w:val="14"/>
      </w:pPr>
      <w:r>
        <w:t>$mkdir ~/bin</w:t>
      </w:r>
    </w:p>
    <w:p>
      <w:pPr>
        <w:pStyle w:val="14"/>
      </w:pPr>
      <w:r>
        <w:t>$curl http://10.1.59.253/repo &gt; ~/bin/repo</w:t>
      </w:r>
    </w:p>
    <w:p>
      <w:pPr>
        <w:pStyle w:val="14"/>
      </w:pPr>
      <w:r>
        <w:t>$chmod a+x ~/bin/repo</w:t>
      </w:r>
    </w:p>
    <w:p>
      <w:pPr>
        <w:pStyle w:val="14"/>
      </w:pPr>
      <w:r>
        <w:t>$export PATH=~/bin/:$PATH</w:t>
      </w:r>
    </w:p>
    <w:p>
      <w:pPr>
        <w:pStyle w:val="15"/>
      </w:pPr>
      <w:r>
        <w:t>4.设置代理服务器。</w:t>
      </w:r>
    </w:p>
    <w:p>
      <w:pPr>
        <w:pStyle w:val="14"/>
      </w:pPr>
      <w:r>
        <w:t>$sudo vim /etc/environment</w:t>
      </w:r>
    </w:p>
    <w:p>
      <w:pPr>
        <w:pStyle w:val="14"/>
      </w:pPr>
      <w:r>
        <w:t>追加以下内容：</w:t>
      </w:r>
    </w:p>
    <w:p>
      <w:pPr>
        <w:pStyle w:val="14"/>
      </w:pPr>
      <w:r>
        <w:t>export https_proxy=10.1.71.246:2468</w:t>
      </w:r>
    </w:p>
    <w:p>
      <w:pPr>
        <w:pStyle w:val="14"/>
      </w:pPr>
      <w:r>
        <w:t>保存退出。</w:t>
      </w:r>
    </w:p>
    <w:p>
      <w:pPr>
        <w:pStyle w:val="14"/>
      </w:pPr>
    </w:p>
    <w:p>
      <w:pPr>
        <w:pStyle w:val="14"/>
      </w:pPr>
      <w:r>
        <w:t>$source /etc/environment</w:t>
      </w:r>
    </w:p>
    <w:p>
      <w:pPr>
        <w:pStyle w:val="15"/>
      </w:pPr>
      <w:r>
        <w:t>5.客户代码同步</w:t>
      </w:r>
    </w:p>
    <w:p>
      <w:pPr>
        <w:pStyle w:val="14"/>
      </w:pPr>
      <w:r>
        <w:t>$mkdir ~/dtv13/</w:t>
      </w:r>
    </w:p>
    <w:p>
      <w:pPr>
        <w:pStyle w:val="14"/>
      </w:pPr>
      <w:r>
        <w:t>$cd ~/dtv13/</w:t>
      </w:r>
    </w:p>
    <w:p>
      <w:pPr>
        <w:pStyle w:val="14"/>
      </w:pPr>
      <w:r>
        <w:t>以下命令，因为Tree不一样，所以获取的命令也有差异：</w:t>
      </w:r>
    </w:p>
    <w:p>
      <w:pPr>
        <w:pStyle w:val="14"/>
      </w:pPr>
      <w:r>
        <w:t>*hisense eu</w:t>
      </w:r>
    </w:p>
    <w:p>
      <w:pPr>
        <w:pStyle w:val="14"/>
      </w:pPr>
      <w:r>
        <w:t>repo init --mirror -u https://liulei.neu:liulei@sc02.socionext.com/repos/01dtvdist1/git/scsoft-165.manifests.git -m proj_dtv13_eu.xml</w:t>
      </w:r>
    </w:p>
    <w:p>
      <w:pPr>
        <w:pStyle w:val="14"/>
      </w:pPr>
      <w:r>
        <w:t>*tks eu/tks asia</w:t>
      </w:r>
    </w:p>
    <w:p>
      <w:pPr>
        <w:pStyle w:val="14"/>
      </w:pPr>
      <w:r>
        <w:t>repo init --mirror -u https://liulei.neu:liulei@sc02.socionext.com/repos/01dtvdist1/git/scsoft-165.manifests.git -m proj_dtv13.xml</w:t>
      </w:r>
    </w:p>
    <w:p>
      <w:pPr>
        <w:pStyle w:val="14"/>
      </w:pPr>
      <w:r>
        <w:t>*hisense jp/sony tvp</w:t>
      </w:r>
    </w:p>
    <w:p>
      <w:pPr>
        <w:pStyle w:val="14"/>
      </w:pPr>
      <w:r>
        <w:t>repo init --mirror -u https://liulei.neu:liulei@sc02.socionext.com/repos/01dtvdist1/git/scsoft-165.manifests.git -m proj_dtv13.xml</w:t>
      </w:r>
    </w:p>
    <w:p>
      <w:pPr>
        <w:pStyle w:val="14"/>
      </w:pPr>
      <w:r>
        <w:t>*ap社</w:t>
      </w:r>
    </w:p>
    <w:p>
      <w:pPr>
        <w:pStyle w:val="14"/>
      </w:pPr>
      <w:r>
        <w:t>repo init --mirror -u https://liulei.neu:liulei@sc02.socionext.com/repos/01dtvdist1/git/scsoft-164.manifests.git -m proj_dtv16.xml</w:t>
      </w:r>
    </w:p>
    <w:p>
      <w:pPr>
        <w:pStyle w:val="14"/>
      </w:pPr>
    </w:p>
    <w:p>
      <w:pPr>
        <w:pStyle w:val="14"/>
      </w:pPr>
      <w:r>
        <w:t>$repo sync</w:t>
      </w:r>
    </w:p>
    <w:p>
      <w:pPr>
        <w:pStyle w:val="15"/>
        <w:rPr>
          <w:b/>
        </w:rPr>
      </w:pPr>
      <w:r>
        <w:rPr>
          <w:b/>
        </w:rPr>
        <w:t>6.gerrit与代码库关联</w:t>
      </w:r>
    </w:p>
    <w:p>
      <w:pPr>
        <w:pStyle w:val="14"/>
        <w:rPr>
          <w:b/>
        </w:rPr>
      </w:pPr>
      <w:r>
        <w:rPr>
          <w:b/>
        </w:rPr>
        <w:t>$cd ~/repo</w:t>
      </w:r>
    </w:p>
    <w:p>
      <w:pPr>
        <w:pStyle w:val="14"/>
        <w:rPr>
          <w:b/>
        </w:rPr>
      </w:pPr>
      <w:r>
        <w:rPr>
          <w:b/>
        </w:rPr>
        <w:t xml:space="preserve">$ln -s ~/dtv13/ dtv </w:t>
      </w:r>
      <w:r>
        <w:rPr>
          <w:b/>
          <w:color w:val="ED7D31" w:themeColor="accent2"/>
        </w:rPr>
        <w:t>把代码路径关联到repo/dtv/ 下</w:t>
      </w:r>
    </w:p>
    <w:p>
      <w:pPr>
        <w:pStyle w:val="14"/>
        <w:rPr>
          <w:b/>
        </w:rPr>
      </w:pPr>
      <w:r>
        <w:rPr>
          <w:b/>
        </w:rPr>
        <w:t>$cd ~/gerrit/bin</w:t>
      </w:r>
    </w:p>
    <w:p>
      <w:pPr>
        <w:pStyle w:val="14"/>
        <w:rPr>
          <w:b/>
        </w:rPr>
      </w:pPr>
      <w:r>
        <w:rPr>
          <w:b/>
        </w:rPr>
        <w:t>$./gerrit.sh restart</w:t>
      </w:r>
    </w:p>
    <w:p>
      <w:pPr>
        <w:pStyle w:val="14"/>
        <w:rPr>
          <w:b/>
        </w:rPr>
      </w:pPr>
      <w:r>
        <w:rPr>
          <w:b/>
        </w:rPr>
        <w:t>打开gerrit的网页，即可看到据点服务器的代码库。</w:t>
      </w:r>
    </w:p>
    <w:p>
      <w:pPr>
        <w:pStyle w:val="14"/>
        <w:rPr>
          <w:b/>
          <w:color w:val="FF0000"/>
        </w:rPr>
      </w:pPr>
      <w:r>
        <w:rPr>
          <w:b/>
          <w:color w:val="FF0000"/>
        </w:rPr>
        <w:t>repo init -u http://10.1.59.244:8081/gerrit/dtv/scsoft-165.manifests -m dairen_proj_dtv13.xml -b dairen</w:t>
      </w:r>
    </w:p>
    <w:p>
      <w:pPr>
        <w:pStyle w:val="2"/>
        <w:spacing w:line="240" w:lineRule="auto"/>
        <w:rPr>
          <w:rFonts w:ascii="楷体" w:hAnsi="楷体" w:eastAsia="楷体"/>
          <w:color w:val="000000"/>
          <w:sz w:val="24"/>
          <w:szCs w:val="24"/>
        </w:rPr>
      </w:pPr>
      <w:bookmarkStart w:id="52" w:name="_Toc500068163"/>
      <w:r>
        <w:rPr>
          <w:rFonts w:ascii="楷体" w:hAnsi="楷体" w:eastAsia="楷体"/>
          <w:color w:val="000000"/>
          <w:sz w:val="24"/>
          <w:szCs w:val="24"/>
        </w:rPr>
        <w:t>1-29※定时器</w:t>
      </w:r>
      <w:bookmarkEnd w:id="52"/>
    </w:p>
    <w:p>
      <w:pPr>
        <w:widowControl/>
        <w:jc w:val="left"/>
        <w:rPr>
          <w:rFonts w:ascii="楷体" w:hAnsi="楷体" w:eastAsia="楷体" w:cs="宋体"/>
          <w:bCs/>
          <w:kern w:val="0"/>
          <w:sz w:val="24"/>
          <w:szCs w:val="24"/>
        </w:rPr>
      </w:pPr>
      <w:r>
        <w:rPr>
          <w:rFonts w:ascii="楷体" w:hAnsi="楷体" w:eastAsia="楷体" w:cs="宋体"/>
          <w:bCs/>
          <w:kern w:val="0"/>
          <w:sz w:val="24"/>
          <w:szCs w:val="24"/>
        </w:rPr>
        <w:t>pause函数:</w:t>
      </w:r>
    </w:p>
    <w:p>
      <w:pPr>
        <w:widowControl/>
        <w:jc w:val="left"/>
        <w:rPr>
          <w:rFonts w:ascii="楷体" w:hAnsi="楷体" w:eastAsia="楷体" w:cs="宋体"/>
          <w:bCs/>
          <w:kern w:val="0"/>
          <w:sz w:val="24"/>
          <w:szCs w:val="24"/>
        </w:rPr>
      </w:pPr>
      <w:r>
        <w:rPr>
          <w:rFonts w:ascii="楷体" w:hAnsi="楷体" w:eastAsia="楷体" w:cs="宋体"/>
          <w:bCs/>
          <w:kern w:val="0"/>
          <w:sz w:val="24"/>
          <w:szCs w:val="24"/>
        </w:rPr>
        <w:t xml:space="preserve">pause函数使调用进程挂起, 直到捕捉到一个信号. </w:t>
      </w:r>
    </w:p>
    <w:p>
      <w:pPr>
        <w:widowControl/>
        <w:jc w:val="left"/>
        <w:rPr>
          <w:rFonts w:ascii="楷体" w:hAnsi="楷体" w:eastAsia="楷体" w:cs="宋体"/>
          <w:bCs/>
          <w:kern w:val="0"/>
          <w:sz w:val="24"/>
          <w:szCs w:val="24"/>
        </w:rPr>
      </w:pPr>
      <w:r>
        <w:rPr>
          <w:rFonts w:ascii="楷体" w:hAnsi="楷体" w:eastAsia="楷体" w:cs="宋体"/>
          <w:bCs/>
          <w:kern w:val="0"/>
          <w:sz w:val="24"/>
          <w:szCs w:val="24"/>
        </w:rPr>
        <w:t>pause()会令目前的进程暂停(进入睡眠状态), 直到被信号(signal)所中断.</w:t>
      </w:r>
    </w:p>
    <w:p>
      <w:pPr>
        <w:widowControl/>
        <w:jc w:val="left"/>
        <w:rPr>
          <w:rFonts w:ascii="楷体" w:hAnsi="楷体" w:eastAsia="楷体" w:cs="宋体"/>
          <w:bCs/>
          <w:kern w:val="0"/>
          <w:sz w:val="24"/>
          <w:szCs w:val="24"/>
        </w:rPr>
      </w:pPr>
      <w:r>
        <w:rPr>
          <w:rFonts w:ascii="楷体" w:hAnsi="楷体" w:eastAsia="楷体" w:cs="宋体"/>
          <w:bCs/>
          <w:kern w:val="0"/>
          <w:sz w:val="24"/>
          <w:szCs w:val="24"/>
        </w:rPr>
        <w:t>它的原型如下:</w:t>
      </w:r>
    </w:p>
    <w:p>
      <w:pPr>
        <w:widowControl/>
        <w:jc w:val="left"/>
        <w:rPr>
          <w:rFonts w:ascii="楷体" w:hAnsi="楷体" w:eastAsia="楷体" w:cs="宋体"/>
          <w:bCs/>
          <w:kern w:val="0"/>
          <w:sz w:val="24"/>
          <w:szCs w:val="24"/>
        </w:rPr>
      </w:pPr>
      <w:r>
        <w:rPr>
          <w:rFonts w:ascii="楷体" w:hAnsi="楷体" w:eastAsia="楷体" w:cs="宋体"/>
          <w:bCs/>
          <w:kern w:val="0"/>
          <w:sz w:val="24"/>
          <w:szCs w:val="24"/>
        </w:rPr>
        <w:t>#include &lt;unistd.h&gt;</w:t>
      </w:r>
      <w:r>
        <w:rPr>
          <w:rFonts w:ascii="楷体" w:hAnsi="楷体" w:eastAsia="楷体" w:cs="宋体"/>
          <w:bCs/>
          <w:kern w:val="0"/>
          <w:sz w:val="24"/>
          <w:szCs w:val="24"/>
        </w:rPr>
        <w:br w:type="textWrapping"/>
      </w:r>
      <w:r>
        <w:rPr>
          <w:rFonts w:ascii="楷体" w:hAnsi="楷体" w:eastAsia="楷体" w:cs="宋体"/>
          <w:bCs/>
          <w:kern w:val="0"/>
          <w:sz w:val="24"/>
          <w:szCs w:val="24"/>
        </w:rPr>
        <w:t>int pause();</w:t>
      </w:r>
      <w:r>
        <w:rPr>
          <w:rFonts w:ascii="楷体" w:hAnsi="楷体" w:eastAsia="楷体" w:cs="宋体"/>
          <w:bCs/>
          <w:kern w:val="0"/>
          <w:sz w:val="24"/>
          <w:szCs w:val="24"/>
        </w:rPr>
        <w:br w:type="textWrapping"/>
      </w:r>
      <w:r>
        <w:rPr>
          <w:rFonts w:ascii="楷体" w:hAnsi="楷体" w:eastAsia="楷体" w:cs="宋体"/>
          <w:bCs/>
          <w:kern w:val="0"/>
          <w:sz w:val="24"/>
          <w:szCs w:val="24"/>
        </w:rPr>
        <w:t>返回-1, 并将errno设置为EINTR.</w:t>
      </w:r>
    </w:p>
    <w:p>
      <w:pPr>
        <w:widowControl/>
        <w:jc w:val="left"/>
        <w:rPr>
          <w:rFonts w:ascii="楷体" w:hAnsi="楷体" w:eastAsia="楷体" w:cs="宋体"/>
          <w:bCs/>
          <w:kern w:val="0"/>
          <w:sz w:val="24"/>
          <w:szCs w:val="24"/>
        </w:rPr>
      </w:pPr>
      <w:r>
        <w:rPr>
          <w:rFonts w:ascii="楷体" w:hAnsi="楷体" w:eastAsia="楷体" w:cs="宋体"/>
          <w:bCs/>
          <w:kern w:val="0"/>
          <w:sz w:val="24"/>
          <w:szCs w:val="24"/>
        </w:rPr>
        <w:t>这个函数很简单, 由字面意思就可以理解出来"暂停". pause只有在执行了一个信号处理程序并从其返回时, pause才返回</w:t>
      </w:r>
    </w:p>
    <w:p>
      <w:pPr>
        <w:widowControl/>
        <w:jc w:val="left"/>
        <w:rPr>
          <w:rFonts w:ascii="楷体" w:hAnsi="楷体" w:eastAsia="楷体" w:cs="宋体"/>
          <w:bCs/>
          <w:kern w:val="0"/>
          <w:sz w:val="24"/>
          <w:szCs w:val="24"/>
        </w:rPr>
      </w:pPr>
    </w:p>
    <w:p>
      <w:pPr>
        <w:pStyle w:val="2"/>
        <w:spacing w:line="240" w:lineRule="auto"/>
        <w:rPr>
          <w:rFonts w:ascii="楷体" w:hAnsi="楷体" w:eastAsia="楷体"/>
          <w:color w:val="000000"/>
          <w:sz w:val="24"/>
          <w:szCs w:val="24"/>
        </w:rPr>
      </w:pPr>
      <w:bookmarkStart w:id="53" w:name="_Toc500068164"/>
      <w:r>
        <w:rPr>
          <w:rFonts w:ascii="楷体" w:hAnsi="楷体" w:eastAsia="楷体"/>
          <w:color w:val="000000"/>
          <w:sz w:val="24"/>
          <w:szCs w:val="24"/>
        </w:rPr>
        <w:t>1-30※void *p</w:t>
      </w:r>
      <w:bookmarkEnd w:id="53"/>
      <w:r>
        <w:rPr>
          <w:rFonts w:ascii="楷体" w:hAnsi="楷体" w:eastAsia="楷体"/>
          <w:color w:val="000000"/>
          <w:sz w:val="24"/>
          <w:szCs w:val="24"/>
        </w:rPr>
        <w:t xml:space="preserve"> </w:t>
      </w:r>
    </w:p>
    <w:p/>
    <w:p>
      <w:r>
        <w:t>#include &lt;stdio.h&gt;</w:t>
      </w:r>
    </w:p>
    <w:p>
      <w:r>
        <w:t>int main()</w:t>
      </w:r>
    </w:p>
    <w:p>
      <w:r>
        <w:t>{</w:t>
      </w:r>
    </w:p>
    <w:p>
      <w:r>
        <w:t>void* p;</w:t>
      </w:r>
    </w:p>
    <w:p>
      <w:r>
        <w:t>int a;</w:t>
      </w:r>
    </w:p>
    <w:p>
      <w:r>
        <w:t>char *s=”sss”;</w:t>
      </w:r>
    </w:p>
    <w:p>
      <w:r>
        <w:t>p=s;</w:t>
      </w:r>
    </w:p>
    <w:p>
      <w:r>
        <w:t>printf(“void *p==%d ”,*(*int)p,p );</w:t>
      </w:r>
    </w:p>
    <w:p>
      <w:r>
        <w:t>return 0;</w:t>
      </w:r>
    </w:p>
    <w:p>
      <w:r>
        <w:t>}</w:t>
      </w:r>
    </w:p>
    <w:p/>
    <w:p>
      <w:pPr>
        <w:pStyle w:val="2"/>
        <w:spacing w:line="240" w:lineRule="auto"/>
        <w:rPr>
          <w:rFonts w:ascii="楷体" w:hAnsi="楷体" w:eastAsia="楷体"/>
          <w:color w:val="000000"/>
          <w:sz w:val="24"/>
          <w:szCs w:val="24"/>
        </w:rPr>
      </w:pPr>
      <w:bookmarkStart w:id="54" w:name="_Toc500068165"/>
      <w:r>
        <w:rPr>
          <w:rFonts w:ascii="楷体" w:hAnsi="楷体" w:eastAsia="楷体"/>
          <w:color w:val="000000"/>
          <w:sz w:val="24"/>
          <w:szCs w:val="24"/>
        </w:rPr>
        <w:t>1-31※makefile  自动化变量</w:t>
      </w:r>
      <w:bookmarkEnd w:id="54"/>
    </w:p>
    <w:p>
      <w:r>
        <w:t>例如：inux里的gcc编程的makefile里$@什么的表示什么意思？</w:t>
      </w:r>
    </w:p>
    <w:p>
      <w:r>
        <w:t>1) $@ ——目标文件的名称；</w:t>
      </w:r>
    </w:p>
    <w:p>
      <w:r>
        <w:t>(2) $^ ——所有的依赖文件，以空格分开，不包含重复的依赖文件；</w:t>
      </w:r>
    </w:p>
    <w:p>
      <w:r>
        <w:t>(3) $&lt; ——第一个依赖文件的名称。</w:t>
      </w:r>
    </w:p>
    <w:p/>
    <w:p>
      <w:pPr>
        <w:widowControl/>
        <w:spacing w:beforeAutospacing="1" w:afterAutospacing="1"/>
        <w:jc w:val="left"/>
        <w:rPr>
          <w:rFonts w:ascii="Times New Roman" w:hAnsi="Times New Roman" w:eastAsia="Times New Roman" w:cs="Times New Roman"/>
          <w:kern w:val="0"/>
          <w:sz w:val="24"/>
          <w:szCs w:val="24"/>
        </w:rPr>
      </w:pPr>
      <w:r>
        <w:rPr>
          <w:rFonts w:ascii="MS Mincho" w:hAnsi="MS Mincho" w:eastAsia="MS Mincho" w:cs="MS Mincho"/>
          <w:b/>
          <w:bCs/>
          <w:kern w:val="0"/>
          <w:sz w:val="24"/>
          <w:szCs w:val="24"/>
        </w:rPr>
        <w:t>目</w:t>
      </w:r>
      <w:r>
        <w:rPr>
          <w:rFonts w:ascii="宋体" w:hAnsi="宋体" w:eastAsia="宋体" w:cs="宋体"/>
          <w:b/>
          <w:bCs/>
          <w:kern w:val="0"/>
          <w:sz w:val="24"/>
          <w:szCs w:val="24"/>
        </w:rPr>
        <w:t>标</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Times New Roman" w:hAnsi="Times New Roman" w:eastAsia="Times New Roman" w:cs="Times New Roman"/>
          <w:b/>
          <w:bCs/>
          <w:kern w:val="0"/>
          <w:sz w:val="24"/>
          <w:szCs w:val="24"/>
        </w:rPr>
        <w:t>$@</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MS Mincho" w:hAnsi="MS Mincho" w:eastAsia="MS Mincho" w:cs="MS Mincho"/>
          <w:kern w:val="0"/>
          <w:sz w:val="24"/>
          <w:szCs w:val="24"/>
        </w:rPr>
        <w:t>表示</w:t>
      </w:r>
      <w:r>
        <w:rPr>
          <w:rFonts w:ascii="宋体" w:hAnsi="宋体" w:eastAsia="宋体" w:cs="宋体"/>
          <w:kern w:val="0"/>
          <w:sz w:val="24"/>
          <w:szCs w:val="24"/>
        </w:rPr>
        <w:t>规则中的</w:t>
      </w:r>
      <w:r>
        <w:rPr>
          <w:rFonts w:ascii="MS Mincho" w:hAnsi="MS Mincho" w:eastAsia="MS Mincho" w:cs="MS Mincho"/>
          <w:b/>
          <w:bCs/>
          <w:kern w:val="0"/>
          <w:sz w:val="24"/>
          <w:szCs w:val="24"/>
        </w:rPr>
        <w:t>目</w:t>
      </w:r>
      <w:r>
        <w:rPr>
          <w:rFonts w:ascii="宋体" w:hAnsi="宋体" w:eastAsia="宋体" w:cs="宋体"/>
          <w:b/>
          <w:bCs/>
          <w:kern w:val="0"/>
          <w:sz w:val="24"/>
          <w:szCs w:val="24"/>
        </w:rPr>
        <w:t>标文件集</w:t>
      </w:r>
      <w:r>
        <w:rPr>
          <w:rFonts w:ascii="MS Mincho" w:hAnsi="MS Mincho" w:eastAsia="MS Mincho" w:cs="MS Mincho"/>
          <w:kern w:val="0"/>
          <w:sz w:val="24"/>
          <w:szCs w:val="24"/>
        </w:rPr>
        <w:t>。在模式</w:t>
      </w:r>
      <w:r>
        <w:rPr>
          <w:rFonts w:ascii="宋体" w:hAnsi="宋体" w:eastAsia="宋体" w:cs="宋体"/>
          <w:kern w:val="0"/>
          <w:sz w:val="24"/>
          <w:szCs w:val="24"/>
        </w:rPr>
        <w:t>规则中，如果有多个目标，那么，</w:t>
      </w:r>
      <w:r>
        <w:rPr>
          <w:rFonts w:ascii="Times New Roman" w:hAnsi="Times New Roman" w:eastAsia="Times New Roman" w:cs="Times New Roman"/>
          <w:kern w:val="0"/>
          <w:sz w:val="24"/>
          <w:szCs w:val="24"/>
        </w:rPr>
        <w:t>”$@”</w:t>
      </w:r>
      <w:r>
        <w:rPr>
          <w:rFonts w:ascii="MS Mincho" w:hAnsi="MS Mincho" w:eastAsia="MS Mincho" w:cs="MS Mincho"/>
          <w:kern w:val="0"/>
          <w:sz w:val="24"/>
          <w:szCs w:val="24"/>
        </w:rPr>
        <w:t>就是匹配与目</w:t>
      </w:r>
      <w:r>
        <w:rPr>
          <w:rFonts w:ascii="宋体" w:hAnsi="宋体" w:eastAsia="宋体" w:cs="宋体"/>
          <w:kern w:val="0"/>
          <w:sz w:val="24"/>
          <w:szCs w:val="24"/>
        </w:rPr>
        <w:t>标中模式定义的集合</w:t>
      </w:r>
      <w:r>
        <w:rPr>
          <w:rFonts w:ascii="MS Mincho" w:hAnsi="MS Mincho" w:eastAsia="MS Mincho" w:cs="MS Mincho"/>
          <w:kern w:val="0"/>
          <w:sz w:val="24"/>
          <w:szCs w:val="24"/>
        </w:rPr>
        <w:t>。</w:t>
      </w:r>
    </w:p>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b/>
          <w:bCs/>
          <w:kern w:val="0"/>
          <w:sz w:val="24"/>
          <w:szCs w:val="24"/>
        </w:rPr>
        <w:t>$%</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 w:val="24"/>
          <w:szCs w:val="24"/>
        </w:rPr>
        <w:t>仅当目标是</w:t>
      </w:r>
      <w:r>
        <w:rPr>
          <w:rFonts w:ascii="MS Mincho" w:hAnsi="MS Mincho" w:eastAsia="MS Mincho" w:cs="MS Mincho"/>
          <w:b/>
          <w:bCs/>
          <w:kern w:val="0"/>
          <w:sz w:val="24"/>
          <w:szCs w:val="24"/>
        </w:rPr>
        <w:t>函数</w:t>
      </w:r>
      <w:r>
        <w:rPr>
          <w:rFonts w:ascii="宋体" w:hAnsi="宋体" w:eastAsia="宋体" w:cs="宋体"/>
          <w:b/>
          <w:bCs/>
          <w:kern w:val="0"/>
          <w:sz w:val="24"/>
          <w:szCs w:val="24"/>
        </w:rPr>
        <w:t>库</w:t>
      </w:r>
      <w:r>
        <w:rPr>
          <w:rFonts w:ascii="MS Mincho" w:hAnsi="MS Mincho" w:eastAsia="MS Mincho" w:cs="MS Mincho"/>
          <w:kern w:val="0"/>
          <w:sz w:val="24"/>
          <w:szCs w:val="24"/>
        </w:rPr>
        <w:t>文件</w:t>
      </w:r>
      <w:r>
        <w:rPr>
          <w:rFonts w:ascii="宋体" w:hAnsi="宋体" w:eastAsia="宋体" w:cs="宋体"/>
          <w:kern w:val="0"/>
          <w:sz w:val="24"/>
          <w:szCs w:val="24"/>
        </w:rPr>
        <w:t>时，</w:t>
      </w:r>
      <w:r>
        <w:rPr>
          <w:rFonts w:ascii="Times New Roman" w:hAnsi="Times New Roman" w:eastAsia="Times New Roman" w:cs="Times New Roman"/>
          <w:kern w:val="0"/>
          <w:sz w:val="24"/>
          <w:szCs w:val="24"/>
        </w:rPr>
        <w:t>”%”</w:t>
      </w:r>
      <w:r>
        <w:rPr>
          <w:rFonts w:ascii="MS Mincho" w:hAnsi="MS Mincho" w:eastAsia="MS Mincho" w:cs="MS Mincho"/>
          <w:kern w:val="0"/>
          <w:sz w:val="24"/>
          <w:szCs w:val="24"/>
        </w:rPr>
        <w:t>就是</w:t>
      </w:r>
      <w:r>
        <w:rPr>
          <w:rFonts w:ascii="Times New Roman" w:hAnsi="Times New Roman" w:eastAsia="Times New Roman" w:cs="Times New Roman"/>
          <w:kern w:val="0"/>
          <w:sz w:val="24"/>
          <w:szCs w:val="24"/>
        </w:rPr>
        <w:t>”bar.o”**,”%@”</w:t>
      </w:r>
      <w:r>
        <w:rPr>
          <w:rFonts w:ascii="MS Mincho" w:hAnsi="MS Mincho" w:eastAsia="MS Mincho" w:cs="MS Mincho"/>
          <w:kern w:val="0"/>
          <w:sz w:val="24"/>
          <w:szCs w:val="24"/>
        </w:rPr>
        <w:t>就是</w:t>
      </w:r>
      <w:r>
        <w:rPr>
          <w:rFonts w:ascii="Times New Roman" w:hAnsi="Times New Roman" w:eastAsia="Times New Roman" w:cs="Times New Roman"/>
          <w:kern w:val="0"/>
          <w:sz w:val="24"/>
          <w:szCs w:val="24"/>
        </w:rPr>
        <w:t>”foo.a”</w:t>
      </w:r>
      <w:r>
        <w:rPr>
          <w:rFonts w:ascii="MS Mincho" w:hAnsi="MS Mincho" w:eastAsia="MS Mincho" w:cs="MS Mincho"/>
          <w:kern w:val="0"/>
          <w:sz w:val="24"/>
          <w:szCs w:val="24"/>
        </w:rPr>
        <w:t>。如果目</w:t>
      </w:r>
      <w:r>
        <w:rPr>
          <w:rFonts w:ascii="宋体" w:hAnsi="宋体" w:eastAsia="宋体" w:cs="宋体"/>
          <w:kern w:val="0"/>
          <w:sz w:val="24"/>
          <w:szCs w:val="24"/>
        </w:rPr>
        <w:t>标不是函数库文件，那么其值为空</w:t>
      </w:r>
      <w:r>
        <w:rPr>
          <w:rFonts w:ascii="MS Mincho" w:hAnsi="MS Mincho" w:eastAsia="MS Mincho" w:cs="MS Mincho"/>
          <w:kern w:val="0"/>
          <w:sz w:val="24"/>
          <w:szCs w:val="24"/>
        </w:rPr>
        <w:t>。</w:t>
      </w:r>
    </w:p>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b/>
          <w:bCs/>
          <w:kern w:val="0"/>
          <w:sz w:val="24"/>
          <w:szCs w:val="24"/>
        </w:rPr>
        <w:t>$&lt;</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MS Mincho" w:hAnsi="MS Mincho" w:eastAsia="MS Mincho" w:cs="MS Mincho"/>
          <w:b/>
          <w:bCs/>
          <w:kern w:val="0"/>
          <w:sz w:val="24"/>
          <w:szCs w:val="24"/>
        </w:rPr>
        <w:t>依</w:t>
      </w:r>
      <w:r>
        <w:rPr>
          <w:rFonts w:ascii="宋体" w:hAnsi="宋体" w:eastAsia="宋体" w:cs="宋体"/>
          <w:b/>
          <w:bCs/>
          <w:kern w:val="0"/>
          <w:sz w:val="24"/>
          <w:szCs w:val="24"/>
        </w:rPr>
        <w:t>赖目标</w:t>
      </w:r>
      <w:r>
        <w:rPr>
          <w:rFonts w:ascii="MS Mincho" w:hAnsi="MS Mincho" w:eastAsia="MS Mincho" w:cs="MS Mincho"/>
          <w:kern w:val="0"/>
          <w:sz w:val="24"/>
          <w:szCs w:val="24"/>
        </w:rPr>
        <w:t>中的第一个目</w:t>
      </w:r>
      <w:r>
        <w:rPr>
          <w:rFonts w:ascii="宋体" w:hAnsi="宋体" w:eastAsia="宋体" w:cs="宋体"/>
          <w:kern w:val="0"/>
          <w:sz w:val="24"/>
          <w:szCs w:val="24"/>
        </w:rPr>
        <w:t>标名字。如果依赖目标是以模式（即</w:t>
      </w:r>
      <w:r>
        <w:rPr>
          <w:rFonts w:ascii="Times New Roman" w:hAnsi="Times New Roman" w:eastAsia="Times New Roman" w:cs="Times New Roman"/>
          <w:kern w:val="0"/>
          <w:sz w:val="24"/>
          <w:szCs w:val="24"/>
        </w:rPr>
        <w:t>”%”</w:t>
      </w:r>
      <w:r>
        <w:rPr>
          <w:rFonts w:ascii="MS Mincho" w:hAnsi="MS Mincho" w:eastAsia="MS Mincho" w:cs="MS Mincho"/>
          <w:kern w:val="0"/>
          <w:sz w:val="24"/>
          <w:szCs w:val="24"/>
        </w:rPr>
        <w:t>）定</w:t>
      </w:r>
      <w:r>
        <w:rPr>
          <w:rFonts w:ascii="宋体" w:hAnsi="宋体" w:eastAsia="宋体" w:cs="宋体"/>
          <w:kern w:val="0"/>
          <w:sz w:val="24"/>
          <w:szCs w:val="24"/>
        </w:rPr>
        <w:t>义的，那么</w:t>
      </w:r>
      <w:r>
        <w:rPr>
          <w:rFonts w:ascii="Times New Roman" w:hAnsi="Times New Roman" w:eastAsia="Times New Roman" w:cs="Times New Roman"/>
          <w:kern w:val="0"/>
          <w:sz w:val="24"/>
          <w:szCs w:val="24"/>
        </w:rPr>
        <w:t>”%&lt;”</w:t>
      </w:r>
      <w:r>
        <w:rPr>
          <w:rFonts w:ascii="MS Mincho" w:hAnsi="MS Mincho" w:eastAsia="MS Mincho" w:cs="MS Mincho"/>
          <w:kern w:val="0"/>
          <w:sz w:val="24"/>
          <w:szCs w:val="24"/>
        </w:rPr>
        <w:t>将是符合模式的一系列的文件集。注意，其是一个个取出来的。</w:t>
      </w:r>
    </w:p>
    <w:p>
      <w:pPr>
        <w:widowControl/>
        <w:spacing w:beforeAutospacing="1" w:afterAutospacing="1"/>
        <w:jc w:val="left"/>
        <w:rPr>
          <w:rFonts w:ascii="Times New Roman" w:hAnsi="Times New Roman" w:eastAsia="Times New Roman" w:cs="Times New Roman"/>
          <w:kern w:val="0"/>
          <w:sz w:val="24"/>
          <w:szCs w:val="24"/>
        </w:rPr>
      </w:pPr>
      <w:r>
        <w:rPr>
          <w:rFonts w:ascii="MS Mincho" w:hAnsi="MS Mincho" w:eastAsia="MS Mincho" w:cs="MS Mincho"/>
          <w:b/>
          <w:bCs/>
          <w:kern w:val="0"/>
          <w:sz w:val="24"/>
          <w:szCs w:val="24"/>
        </w:rPr>
        <w:t>依</w:t>
      </w:r>
      <w:r>
        <w:rPr>
          <w:rFonts w:ascii="宋体" w:hAnsi="宋体" w:eastAsia="宋体" w:cs="宋体"/>
          <w:b/>
          <w:bCs/>
          <w:kern w:val="0"/>
          <w:sz w:val="24"/>
          <w:szCs w:val="24"/>
        </w:rPr>
        <w:t>赖目标</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Times New Roman" w:hAnsi="Times New Roman" w:eastAsia="Times New Roman" w:cs="Times New Roman"/>
          <w:b/>
          <w:bCs/>
          <w:kern w:val="0"/>
          <w:sz w:val="24"/>
          <w:szCs w:val="24"/>
        </w:rPr>
        <w:t>$?</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MS Mincho" w:hAnsi="MS Mincho" w:eastAsia="MS Mincho" w:cs="MS Mincho"/>
          <w:kern w:val="0"/>
          <w:sz w:val="24"/>
          <w:szCs w:val="24"/>
        </w:rPr>
        <w:t>所有</w:t>
      </w:r>
      <w:r>
        <w:rPr>
          <w:rFonts w:ascii="MS Mincho" w:hAnsi="MS Mincho" w:eastAsia="MS Mincho" w:cs="MS Mincho"/>
          <w:b/>
          <w:bCs/>
          <w:kern w:val="0"/>
          <w:sz w:val="24"/>
          <w:szCs w:val="24"/>
        </w:rPr>
        <w:t>比目</w:t>
      </w:r>
      <w:r>
        <w:rPr>
          <w:rFonts w:ascii="宋体" w:hAnsi="宋体" w:eastAsia="宋体" w:cs="宋体"/>
          <w:b/>
          <w:bCs/>
          <w:kern w:val="0"/>
          <w:sz w:val="24"/>
          <w:szCs w:val="24"/>
        </w:rPr>
        <w:t>标新</w:t>
      </w:r>
      <w:r>
        <w:rPr>
          <w:rFonts w:ascii="MS Mincho" w:hAnsi="MS Mincho" w:eastAsia="MS Mincho" w:cs="MS Mincho"/>
          <w:kern w:val="0"/>
          <w:sz w:val="24"/>
          <w:szCs w:val="24"/>
        </w:rPr>
        <w:t>的依</w:t>
      </w:r>
      <w:r>
        <w:rPr>
          <w:rFonts w:ascii="宋体" w:hAnsi="宋体" w:eastAsia="宋体" w:cs="宋体"/>
          <w:kern w:val="0"/>
          <w:sz w:val="24"/>
          <w:szCs w:val="24"/>
        </w:rPr>
        <w:t>赖目标的集合。以空格分隔</w:t>
      </w:r>
      <w:r>
        <w:rPr>
          <w:rFonts w:ascii="MS Mincho" w:hAnsi="MS Mincho" w:eastAsia="MS Mincho" w:cs="MS Mincho"/>
          <w:kern w:val="0"/>
          <w:sz w:val="24"/>
          <w:szCs w:val="24"/>
        </w:rPr>
        <w:t>。</w:t>
      </w:r>
    </w:p>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b/>
          <w:bCs/>
          <w:kern w:val="0"/>
          <w:sz w:val="24"/>
          <w:szCs w:val="24"/>
        </w:rPr>
        <w:t>$^</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MS Mincho" w:hAnsi="MS Mincho" w:eastAsia="MS Mincho" w:cs="MS Mincho"/>
          <w:kern w:val="0"/>
          <w:sz w:val="24"/>
          <w:szCs w:val="24"/>
        </w:rPr>
        <w:t>所有的依</w:t>
      </w:r>
      <w:r>
        <w:rPr>
          <w:rFonts w:ascii="宋体" w:hAnsi="宋体" w:eastAsia="宋体" w:cs="宋体"/>
          <w:kern w:val="0"/>
          <w:sz w:val="24"/>
          <w:szCs w:val="24"/>
        </w:rPr>
        <w:t>赖目标的集合。以空格分隔。如果在依赖目标中有多个重复的，那么这个变量会取出重</w:t>
      </w:r>
      <w:r>
        <w:rPr>
          <w:rFonts w:ascii="MS Mincho" w:hAnsi="MS Mincho" w:eastAsia="MS Mincho" w:cs="MS Mincho"/>
          <w:kern w:val="0"/>
          <w:sz w:val="24"/>
          <w:szCs w:val="24"/>
        </w:rPr>
        <w:t>复的依</w:t>
      </w:r>
      <w:r>
        <w:rPr>
          <w:rFonts w:ascii="宋体" w:hAnsi="宋体" w:eastAsia="宋体" w:cs="宋体"/>
          <w:kern w:val="0"/>
          <w:sz w:val="24"/>
          <w:szCs w:val="24"/>
        </w:rPr>
        <w:t>赖目标，只保留一份</w:t>
      </w:r>
      <w:r>
        <w:rPr>
          <w:rFonts w:ascii="MS Mincho" w:hAnsi="MS Mincho" w:eastAsia="MS Mincho" w:cs="MS Mincho"/>
          <w:kern w:val="0"/>
          <w:sz w:val="24"/>
          <w:szCs w:val="24"/>
        </w:rPr>
        <w:t>。</w:t>
      </w:r>
    </w:p>
    <w:p>
      <w:pPr>
        <w:widowControl/>
        <w:spacing w:beforeAutospacing="1" w:afterAutospacing="1"/>
        <w:jc w:val="left"/>
        <w:rPr>
          <w:rFonts w:ascii="Times New Roman" w:hAnsi="Times New Roman" w:cs="Times New Roman"/>
          <w:kern w:val="0"/>
          <w:sz w:val="24"/>
          <w:szCs w:val="24"/>
        </w:rPr>
      </w:pPr>
      <w:r>
        <w:rPr>
          <w:rFonts w:ascii="Times New Roman" w:hAnsi="Times New Roman" w:eastAsia="Times New Roman" w:cs="Times New Roman"/>
          <w:b/>
          <w:bCs/>
          <w:kern w:val="0"/>
          <w:sz w:val="24"/>
          <w:szCs w:val="24"/>
        </w:rPr>
        <w:t>$+</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 w:val="24"/>
          <w:szCs w:val="24"/>
        </w:rPr>
        <w:t>这个变量很像</w:t>
      </w:r>
      <w:r>
        <w:rPr>
          <w:rFonts w:ascii="Times New Roman" w:hAnsi="Times New Roman" w:eastAsia="Times New Roman" w:cs="Times New Roman"/>
          <w:kern w:val="0"/>
          <w:sz w:val="24"/>
          <w:szCs w:val="24"/>
        </w:rPr>
        <w:t>”$^”</w:t>
      </w:r>
      <w:r>
        <w:rPr>
          <w:rFonts w:ascii="MS Mincho" w:hAnsi="MS Mincho" w:eastAsia="MS Mincho" w:cs="MS Mincho"/>
          <w:kern w:val="0"/>
          <w:sz w:val="24"/>
          <w:szCs w:val="24"/>
        </w:rPr>
        <w:t>，也是所有依</w:t>
      </w:r>
      <w:r>
        <w:rPr>
          <w:rFonts w:ascii="宋体" w:hAnsi="宋体" w:eastAsia="宋体" w:cs="宋体"/>
          <w:kern w:val="0"/>
          <w:sz w:val="24"/>
          <w:szCs w:val="24"/>
        </w:rPr>
        <w:t>赖目标的几何。只是它不去除重复的依赖目标</w:t>
      </w:r>
      <w:r>
        <w:rPr>
          <w:rFonts w:ascii="MS Mincho" w:hAnsi="MS Mincho" w:eastAsia="MS Mincho" w:cs="MS Mincho"/>
          <w:kern w:val="0"/>
          <w:sz w:val="24"/>
          <w:szCs w:val="24"/>
        </w:rPr>
        <w:t>。</w:t>
      </w:r>
    </w:p>
    <w:p>
      <w:pPr>
        <w:pStyle w:val="2"/>
        <w:spacing w:line="240" w:lineRule="auto"/>
        <w:rPr>
          <w:rFonts w:ascii="楷体" w:hAnsi="楷体" w:eastAsia="楷体"/>
          <w:color w:val="000000"/>
          <w:sz w:val="24"/>
          <w:szCs w:val="24"/>
        </w:rPr>
      </w:pPr>
      <w:bookmarkStart w:id="55" w:name="_Toc500068166"/>
      <w:r>
        <w:rPr>
          <w:rFonts w:ascii="楷体" w:hAnsi="楷体" w:eastAsia="楷体"/>
          <w:color w:val="000000"/>
          <w:sz w:val="24"/>
          <w:szCs w:val="24"/>
        </w:rPr>
        <w:t>1-32※sizeof()字节长度</w:t>
      </w:r>
      <w:bookmarkEnd w:id="55"/>
    </w:p>
    <w:p>
      <w:pPr>
        <w:pStyle w:val="102"/>
        <w:widowControl/>
        <w:spacing w:beforeAutospacing="1" w:afterAutospacing="1"/>
        <w:ind w:left="450" w:firstLine="0"/>
        <w:jc w:val="left"/>
        <w:rPr>
          <w:rFonts w:ascii="Times New Roman" w:hAnsi="Times New Roman" w:eastAsia="Times New Roman" w:cs="Times New Roman"/>
          <w:b/>
          <w:color w:val="0070C0"/>
          <w:kern w:val="0"/>
          <w:sz w:val="24"/>
          <w:szCs w:val="24"/>
        </w:rPr>
      </w:pPr>
      <w:r>
        <w:rPr>
          <w:rFonts w:ascii="Times New Roman" w:hAnsi="Times New Roman" w:eastAsia="Times New Roman" w:cs="Times New Roman"/>
          <w:b/>
          <w:bCs/>
          <w:color w:val="0070C0"/>
          <w:kern w:val="0"/>
          <w:sz w:val="24"/>
          <w:szCs w:val="24"/>
        </w:rPr>
        <w:t>32</w:t>
      </w:r>
      <w:r>
        <w:rPr>
          <w:rFonts w:ascii="MS Mincho" w:hAnsi="MS Mincho" w:eastAsia="MS Mincho" w:cs="MS Mincho"/>
          <w:b/>
          <w:color w:val="0070C0"/>
          <w:kern w:val="0"/>
          <w:sz w:val="24"/>
          <w:szCs w:val="24"/>
        </w:rPr>
        <w:t>位</w:t>
      </w:r>
      <w:r>
        <w:rPr>
          <w:rFonts w:ascii="宋体" w:hAnsi="宋体" w:eastAsia="宋体" w:cs="宋体"/>
          <w:b/>
          <w:color w:val="0070C0"/>
          <w:kern w:val="0"/>
          <w:sz w:val="24"/>
          <w:szCs w:val="24"/>
        </w:rPr>
        <w:t>编译</w:t>
      </w:r>
      <w:r>
        <w:rPr>
          <w:rFonts w:ascii="MS Mincho" w:hAnsi="MS Mincho" w:eastAsia="MS Mincho" w:cs="MS Mincho"/>
          <w:b/>
          <w:color w:val="0070C0"/>
          <w:kern w:val="0"/>
          <w:sz w:val="24"/>
          <w:szCs w:val="24"/>
        </w:rPr>
        <w:t>器</w:t>
      </w:r>
    </w:p>
    <w:p>
      <w:pPr>
        <w:pStyle w:val="102"/>
        <w:widowControl/>
        <w:numPr>
          <w:ilvl w:val="0"/>
          <w:numId w:val="5"/>
        </w:numPr>
        <w:spacing w:beforeAutospacing="1" w:after="0"/>
        <w:jc w:val="left"/>
        <w:rPr>
          <w:rFonts w:ascii="Times New Roman" w:hAnsi="Times New Roman" w:eastAsia="Times New Roman" w:cs="Times New Roman"/>
          <w:kern w:val="0"/>
          <w:sz w:val="24"/>
          <w:szCs w:val="24"/>
        </w:rPr>
      </w:pPr>
      <w:r>
        <w:rPr>
          <w:rFonts w:ascii="Times New Roman" w:hAnsi="Times New Roman" w:eastAsia="Times New Roman" w:cs="Times New Roman"/>
          <w:b/>
          <w:bCs/>
          <w:kern w:val="0"/>
          <w:sz w:val="24"/>
          <w:szCs w:val="24"/>
        </w:rPr>
        <w:t>char</w:t>
      </w:r>
      <w:r>
        <w:rPr>
          <w:rFonts w:ascii="Times New Roman" w:hAnsi="Times New Roman" w:eastAsia="Times New Roman" w:cs="Times New Roman"/>
          <w:kern w:val="0"/>
          <w:sz w:val="24"/>
          <w:szCs w:val="24"/>
        </w:rPr>
        <w:t xml:space="preserve"> </w:t>
      </w:r>
      <w:r>
        <w:rPr>
          <w:rFonts w:ascii="MS Mincho" w:hAnsi="MS Mincho" w:eastAsia="MS Mincho" w:cs="MS Mincho"/>
          <w:kern w:val="0"/>
          <w:sz w:val="24"/>
          <w:szCs w:val="24"/>
        </w:rPr>
        <w:t>：</w:t>
      </w:r>
      <w:r>
        <w:rPr>
          <w:rFonts w:ascii="Times New Roman" w:hAnsi="Times New Roman" w:eastAsia="Times New Roman" w:cs="Times New Roman"/>
          <w:kern w:val="0"/>
          <w:sz w:val="24"/>
          <w:szCs w:val="24"/>
        </w:rPr>
        <w:t>1</w:t>
      </w:r>
      <w:r>
        <w:rPr>
          <w:rFonts w:ascii="MS Mincho" w:hAnsi="MS Mincho" w:eastAsia="MS Mincho" w:cs="MS Mincho"/>
          <w:kern w:val="0"/>
          <w:sz w:val="24"/>
          <w:szCs w:val="24"/>
        </w:rPr>
        <w:t>个</w:t>
      </w:r>
      <w:r>
        <w:rPr>
          <w:rFonts w:ascii="MS Mincho" w:hAnsi="MS Mincho" w:eastAsia="MS Mincho" w:cs="MS Mincho"/>
          <w:b/>
          <w:bCs/>
          <w:kern w:val="0"/>
          <w:sz w:val="24"/>
          <w:szCs w:val="24"/>
        </w:rPr>
        <w:t>字</w:t>
      </w:r>
      <w:r>
        <w:rPr>
          <w:rFonts w:ascii="宋体" w:hAnsi="宋体" w:eastAsia="宋体" w:cs="宋体"/>
          <w:b/>
          <w:bCs/>
          <w:kern w:val="0"/>
          <w:sz w:val="24"/>
          <w:szCs w:val="24"/>
        </w:rPr>
        <w:t>节</w:t>
      </w:r>
    </w:p>
    <w:p>
      <w:pPr>
        <w:pStyle w:val="102"/>
        <w:widowControl/>
        <w:numPr>
          <w:ilvl w:val="0"/>
          <w:numId w:val="5"/>
        </w:numPr>
        <w:spacing w:before="0" w:after="0"/>
        <w:jc w:val="left"/>
        <w:rPr>
          <w:rFonts w:ascii="Times New Roman" w:hAnsi="Times New Roman" w:eastAsia="Times New Roman" w:cs="Times New Roman"/>
          <w:color w:val="FF0000"/>
          <w:kern w:val="0"/>
          <w:sz w:val="24"/>
          <w:szCs w:val="24"/>
        </w:rPr>
      </w:pPr>
      <w:r>
        <w:rPr>
          <w:rFonts w:ascii="Times New Roman" w:hAnsi="Times New Roman" w:eastAsia="Times New Roman" w:cs="Times New Roman"/>
          <w:b/>
          <w:bCs/>
          <w:color w:val="FF0000"/>
          <w:kern w:val="0"/>
          <w:sz w:val="24"/>
          <w:szCs w:val="24"/>
        </w:rPr>
        <w:t>char</w:t>
      </w:r>
      <w:r>
        <w:rPr>
          <w:rFonts w:ascii="Times New Roman" w:hAnsi="Times New Roman" w:eastAsia="Times New Roman" w:cs="Times New Roman"/>
          <w:color w:val="FF0000"/>
          <w:kern w:val="0"/>
          <w:sz w:val="24"/>
          <w:szCs w:val="24"/>
        </w:rPr>
        <w:t>*</w:t>
      </w:r>
      <w:r>
        <w:rPr>
          <w:rFonts w:ascii="MS Mincho" w:hAnsi="MS Mincho" w:eastAsia="MS Mincho" w:cs="MS Mincho"/>
          <w:color w:val="FF0000"/>
          <w:kern w:val="0"/>
          <w:sz w:val="24"/>
          <w:szCs w:val="24"/>
        </w:rPr>
        <w:t>（即指</w:t>
      </w:r>
      <w:r>
        <w:rPr>
          <w:rFonts w:ascii="宋体" w:hAnsi="宋体" w:eastAsia="宋体" w:cs="宋体"/>
          <w:color w:val="FF0000"/>
          <w:kern w:val="0"/>
          <w:sz w:val="24"/>
          <w:szCs w:val="24"/>
        </w:rPr>
        <w:t>针变量）</w:t>
      </w:r>
      <w:r>
        <w:rPr>
          <w:rFonts w:ascii="Times New Roman" w:hAnsi="Times New Roman" w:eastAsia="Times New Roman" w:cs="Times New Roman"/>
          <w:color w:val="FF0000"/>
          <w:kern w:val="0"/>
          <w:sz w:val="24"/>
          <w:szCs w:val="24"/>
        </w:rPr>
        <w:t>: 4</w:t>
      </w:r>
      <w:r>
        <w:rPr>
          <w:rFonts w:ascii="MS Mincho" w:hAnsi="MS Mincho" w:eastAsia="MS Mincho" w:cs="MS Mincho"/>
          <w:color w:val="FF0000"/>
          <w:kern w:val="0"/>
          <w:sz w:val="24"/>
          <w:szCs w:val="24"/>
        </w:rPr>
        <w:t>个</w:t>
      </w:r>
      <w:r>
        <w:rPr>
          <w:rFonts w:ascii="MS Mincho" w:hAnsi="MS Mincho" w:eastAsia="MS Mincho" w:cs="MS Mincho"/>
          <w:b/>
          <w:bCs/>
          <w:color w:val="FF0000"/>
          <w:kern w:val="0"/>
          <w:sz w:val="24"/>
          <w:szCs w:val="24"/>
        </w:rPr>
        <w:t>字</w:t>
      </w:r>
      <w:r>
        <w:rPr>
          <w:rFonts w:ascii="宋体" w:hAnsi="宋体" w:eastAsia="宋体" w:cs="宋体"/>
          <w:b/>
          <w:bCs/>
          <w:color w:val="FF0000"/>
          <w:kern w:val="0"/>
          <w:sz w:val="24"/>
          <w:szCs w:val="24"/>
        </w:rPr>
        <w:t>节</w:t>
      </w:r>
      <w:r>
        <w:rPr>
          <w:rFonts w:ascii="MS Mincho" w:hAnsi="MS Mincho" w:eastAsia="MS Mincho" w:cs="MS Mincho"/>
          <w:color w:val="FF0000"/>
          <w:kern w:val="0"/>
          <w:sz w:val="24"/>
          <w:szCs w:val="24"/>
        </w:rPr>
        <w:t>（</w:t>
      </w:r>
      <w:r>
        <w:rPr>
          <w:rFonts w:ascii="Times New Roman" w:hAnsi="Times New Roman" w:eastAsia="Times New Roman" w:cs="Times New Roman"/>
          <w:b/>
          <w:bCs/>
          <w:color w:val="FF0000"/>
          <w:kern w:val="0"/>
          <w:sz w:val="24"/>
          <w:szCs w:val="24"/>
        </w:rPr>
        <w:t>32</w:t>
      </w:r>
      <w:r>
        <w:rPr>
          <w:rFonts w:ascii="MS Mincho" w:hAnsi="MS Mincho" w:eastAsia="MS Mincho" w:cs="MS Mincho"/>
          <w:color w:val="FF0000"/>
          <w:kern w:val="0"/>
          <w:sz w:val="24"/>
          <w:szCs w:val="24"/>
        </w:rPr>
        <w:t>位的</w:t>
      </w:r>
      <w:r>
        <w:rPr>
          <w:rFonts w:ascii="宋体" w:hAnsi="宋体" w:eastAsia="宋体" w:cs="宋体"/>
          <w:color w:val="FF0000"/>
          <w:kern w:val="0"/>
          <w:sz w:val="24"/>
          <w:szCs w:val="24"/>
        </w:rPr>
        <w:t>寻址空间是</w:t>
      </w:r>
      <w:r>
        <w:rPr>
          <w:rFonts w:ascii="Times New Roman" w:hAnsi="Times New Roman" w:eastAsia="Times New Roman" w:cs="Times New Roman"/>
          <w:color w:val="FF0000"/>
          <w:kern w:val="0"/>
          <w:sz w:val="24"/>
          <w:szCs w:val="24"/>
        </w:rPr>
        <w:t>2^</w:t>
      </w:r>
      <w:r>
        <w:rPr>
          <w:rFonts w:ascii="Times New Roman" w:hAnsi="Times New Roman" w:eastAsia="Times New Roman" w:cs="Times New Roman"/>
          <w:b/>
          <w:bCs/>
          <w:color w:val="FF0000"/>
          <w:kern w:val="0"/>
          <w:sz w:val="24"/>
          <w:szCs w:val="24"/>
        </w:rPr>
        <w:t>32</w:t>
      </w:r>
      <w:r>
        <w:rPr>
          <w:rFonts w:ascii="Times New Roman" w:hAnsi="Times New Roman" w:eastAsia="Times New Roman" w:cs="Times New Roman"/>
          <w:color w:val="FF0000"/>
          <w:kern w:val="0"/>
          <w:sz w:val="24"/>
          <w:szCs w:val="24"/>
        </w:rPr>
        <w:t xml:space="preserve">, </w:t>
      </w:r>
      <w:r>
        <w:rPr>
          <w:rFonts w:ascii="MS Mincho" w:hAnsi="MS Mincho" w:eastAsia="MS Mincho" w:cs="MS Mincho"/>
          <w:color w:val="FF0000"/>
          <w:kern w:val="0"/>
          <w:sz w:val="24"/>
          <w:szCs w:val="24"/>
        </w:rPr>
        <w:t>即</w:t>
      </w:r>
      <w:r>
        <w:rPr>
          <w:rFonts w:ascii="Times New Roman" w:hAnsi="Times New Roman" w:eastAsia="Times New Roman" w:cs="Times New Roman"/>
          <w:b/>
          <w:bCs/>
          <w:color w:val="FF0000"/>
          <w:kern w:val="0"/>
          <w:sz w:val="24"/>
          <w:szCs w:val="24"/>
        </w:rPr>
        <w:t>32</w:t>
      </w:r>
      <w:r>
        <w:rPr>
          <w:rFonts w:ascii="MS Mincho" w:hAnsi="MS Mincho" w:eastAsia="MS Mincho" w:cs="MS Mincho"/>
          <w:color w:val="FF0000"/>
          <w:kern w:val="0"/>
          <w:sz w:val="24"/>
          <w:szCs w:val="24"/>
        </w:rPr>
        <w:t>个</w:t>
      </w:r>
      <w:r>
        <w:rPr>
          <w:rFonts w:ascii="Times New Roman" w:hAnsi="Times New Roman" w:eastAsia="Times New Roman" w:cs="Times New Roman"/>
          <w:color w:val="FF0000"/>
          <w:kern w:val="0"/>
          <w:sz w:val="24"/>
          <w:szCs w:val="24"/>
        </w:rPr>
        <w:t>bit</w:t>
      </w:r>
      <w:r>
        <w:rPr>
          <w:rFonts w:ascii="MS Mincho" w:hAnsi="MS Mincho" w:eastAsia="MS Mincho" w:cs="MS Mincho"/>
          <w:color w:val="FF0000"/>
          <w:kern w:val="0"/>
          <w:sz w:val="24"/>
          <w:szCs w:val="24"/>
        </w:rPr>
        <w:t>，也就是</w:t>
      </w:r>
      <w:r>
        <w:rPr>
          <w:rFonts w:ascii="Times New Roman" w:hAnsi="Times New Roman" w:eastAsia="Times New Roman" w:cs="Times New Roman"/>
          <w:color w:val="FF0000"/>
          <w:kern w:val="0"/>
          <w:sz w:val="24"/>
          <w:szCs w:val="24"/>
        </w:rPr>
        <w:t>4</w:t>
      </w:r>
      <w:r>
        <w:rPr>
          <w:rFonts w:ascii="MS Mincho" w:hAnsi="MS Mincho" w:eastAsia="MS Mincho" w:cs="MS Mincho"/>
          <w:color w:val="FF0000"/>
          <w:kern w:val="0"/>
          <w:sz w:val="24"/>
          <w:szCs w:val="24"/>
        </w:rPr>
        <w:t>个</w:t>
      </w:r>
      <w:r>
        <w:rPr>
          <w:rFonts w:ascii="MS Mincho" w:hAnsi="MS Mincho" w:eastAsia="MS Mincho" w:cs="MS Mincho"/>
          <w:b/>
          <w:bCs/>
          <w:color w:val="FF0000"/>
          <w:kern w:val="0"/>
          <w:sz w:val="24"/>
          <w:szCs w:val="24"/>
        </w:rPr>
        <w:t>字</w:t>
      </w:r>
      <w:r>
        <w:rPr>
          <w:rFonts w:ascii="宋体" w:hAnsi="宋体" w:eastAsia="宋体" w:cs="宋体"/>
          <w:b/>
          <w:bCs/>
          <w:color w:val="FF0000"/>
          <w:kern w:val="0"/>
          <w:sz w:val="24"/>
          <w:szCs w:val="24"/>
        </w:rPr>
        <w:t>节</w:t>
      </w:r>
      <w:r>
        <w:rPr>
          <w:rFonts w:ascii="MS Mincho" w:hAnsi="MS Mincho" w:eastAsia="MS Mincho" w:cs="MS Mincho"/>
          <w:color w:val="FF0000"/>
          <w:kern w:val="0"/>
          <w:sz w:val="24"/>
          <w:szCs w:val="24"/>
        </w:rPr>
        <w:t>。同理</w:t>
      </w:r>
      <w:r>
        <w:rPr>
          <w:rFonts w:ascii="Times New Roman" w:hAnsi="Times New Roman" w:eastAsia="Times New Roman" w:cs="Times New Roman"/>
          <w:b/>
          <w:bCs/>
          <w:color w:val="FF0000"/>
          <w:kern w:val="0"/>
          <w:sz w:val="24"/>
          <w:szCs w:val="24"/>
        </w:rPr>
        <w:t>64</w:t>
      </w:r>
      <w:r>
        <w:rPr>
          <w:rFonts w:ascii="MS Mincho" w:hAnsi="MS Mincho" w:eastAsia="MS Mincho" w:cs="MS Mincho"/>
          <w:b/>
          <w:bCs/>
          <w:color w:val="FF0000"/>
          <w:kern w:val="0"/>
          <w:sz w:val="24"/>
          <w:szCs w:val="24"/>
        </w:rPr>
        <w:t>位</w:t>
      </w:r>
      <w:r>
        <w:rPr>
          <w:rFonts w:ascii="宋体" w:hAnsi="宋体" w:eastAsia="宋体" w:cs="宋体"/>
          <w:color w:val="FF0000"/>
          <w:kern w:val="0"/>
          <w:sz w:val="24"/>
          <w:szCs w:val="24"/>
        </w:rPr>
        <w:t>编译器</w:t>
      </w:r>
      <w:r>
        <w:rPr>
          <w:rFonts w:ascii="MS Mincho" w:hAnsi="MS Mincho" w:eastAsia="MS Mincho" w:cs="MS Mincho"/>
          <w:color w:val="FF0000"/>
          <w:kern w:val="0"/>
          <w:sz w:val="24"/>
          <w:szCs w:val="24"/>
        </w:rPr>
        <w:t>）</w:t>
      </w:r>
    </w:p>
    <w:p>
      <w:pPr>
        <w:pStyle w:val="102"/>
        <w:widowControl/>
        <w:numPr>
          <w:ilvl w:val="0"/>
          <w:numId w:val="5"/>
        </w:numPr>
        <w:spacing w:before="0" w:after="0"/>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short int : 2</w:t>
      </w:r>
      <w:r>
        <w:rPr>
          <w:rFonts w:ascii="MS Mincho" w:hAnsi="MS Mincho" w:eastAsia="MS Mincho" w:cs="MS Mincho"/>
          <w:kern w:val="0"/>
          <w:sz w:val="24"/>
          <w:szCs w:val="24"/>
        </w:rPr>
        <w:t>个</w:t>
      </w:r>
      <w:r>
        <w:rPr>
          <w:rFonts w:ascii="MS Mincho" w:hAnsi="MS Mincho" w:eastAsia="MS Mincho" w:cs="MS Mincho"/>
          <w:b/>
          <w:bCs/>
          <w:kern w:val="0"/>
          <w:sz w:val="24"/>
          <w:szCs w:val="24"/>
        </w:rPr>
        <w:t>字</w:t>
      </w:r>
      <w:r>
        <w:rPr>
          <w:rFonts w:ascii="宋体" w:hAnsi="宋体" w:eastAsia="宋体" w:cs="宋体"/>
          <w:b/>
          <w:bCs/>
          <w:kern w:val="0"/>
          <w:sz w:val="24"/>
          <w:szCs w:val="24"/>
        </w:rPr>
        <w:t>节</w:t>
      </w:r>
    </w:p>
    <w:p>
      <w:pPr>
        <w:pStyle w:val="102"/>
        <w:widowControl/>
        <w:numPr>
          <w:ilvl w:val="0"/>
          <w:numId w:val="5"/>
        </w:numPr>
        <w:spacing w:before="0" w:after="0"/>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int</w:t>
      </w:r>
      <w:r>
        <w:rPr>
          <w:rFonts w:ascii="MS Mincho" w:hAnsi="MS Mincho" w:eastAsia="MS Mincho" w:cs="MS Mincho"/>
          <w:kern w:val="0"/>
          <w:sz w:val="24"/>
          <w:szCs w:val="24"/>
        </w:rPr>
        <w:t>：</w:t>
      </w:r>
      <w:r>
        <w:rPr>
          <w:rFonts w:ascii="Times New Roman" w:hAnsi="Times New Roman" w:eastAsia="Times New Roman" w:cs="Times New Roman"/>
          <w:kern w:val="0"/>
          <w:sz w:val="24"/>
          <w:szCs w:val="24"/>
        </w:rPr>
        <w:t>  4</w:t>
      </w:r>
      <w:r>
        <w:rPr>
          <w:rFonts w:ascii="MS Mincho" w:hAnsi="MS Mincho" w:eastAsia="MS Mincho" w:cs="MS Mincho"/>
          <w:kern w:val="0"/>
          <w:sz w:val="24"/>
          <w:szCs w:val="24"/>
        </w:rPr>
        <w:t>个</w:t>
      </w:r>
      <w:r>
        <w:rPr>
          <w:rFonts w:ascii="MS Mincho" w:hAnsi="MS Mincho" w:eastAsia="MS Mincho" w:cs="MS Mincho"/>
          <w:b/>
          <w:bCs/>
          <w:kern w:val="0"/>
          <w:sz w:val="24"/>
          <w:szCs w:val="24"/>
        </w:rPr>
        <w:t>字</w:t>
      </w:r>
      <w:r>
        <w:rPr>
          <w:rFonts w:ascii="宋体" w:hAnsi="宋体" w:eastAsia="宋体" w:cs="宋体"/>
          <w:b/>
          <w:bCs/>
          <w:kern w:val="0"/>
          <w:sz w:val="24"/>
          <w:szCs w:val="24"/>
        </w:rPr>
        <w:t>节</w:t>
      </w:r>
    </w:p>
    <w:p>
      <w:pPr>
        <w:pStyle w:val="102"/>
        <w:widowControl/>
        <w:numPr>
          <w:ilvl w:val="0"/>
          <w:numId w:val="5"/>
        </w:numPr>
        <w:spacing w:before="0" w:after="0"/>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unsigned int : 4</w:t>
      </w:r>
      <w:r>
        <w:rPr>
          <w:rFonts w:ascii="MS Mincho" w:hAnsi="MS Mincho" w:eastAsia="MS Mincho" w:cs="MS Mincho"/>
          <w:kern w:val="0"/>
          <w:sz w:val="24"/>
          <w:szCs w:val="24"/>
        </w:rPr>
        <w:t>个</w:t>
      </w:r>
      <w:r>
        <w:rPr>
          <w:rFonts w:ascii="MS Mincho" w:hAnsi="MS Mincho" w:eastAsia="MS Mincho" w:cs="MS Mincho"/>
          <w:b/>
          <w:bCs/>
          <w:kern w:val="0"/>
          <w:sz w:val="24"/>
          <w:szCs w:val="24"/>
        </w:rPr>
        <w:t>字</w:t>
      </w:r>
      <w:r>
        <w:rPr>
          <w:rFonts w:ascii="宋体" w:hAnsi="宋体" w:eastAsia="宋体" w:cs="宋体"/>
          <w:b/>
          <w:bCs/>
          <w:kern w:val="0"/>
          <w:sz w:val="24"/>
          <w:szCs w:val="24"/>
        </w:rPr>
        <w:t>节</w:t>
      </w:r>
    </w:p>
    <w:p>
      <w:pPr>
        <w:pStyle w:val="102"/>
        <w:widowControl/>
        <w:numPr>
          <w:ilvl w:val="0"/>
          <w:numId w:val="5"/>
        </w:numPr>
        <w:spacing w:before="0" w:after="0"/>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float:  4</w:t>
      </w:r>
      <w:r>
        <w:rPr>
          <w:rFonts w:ascii="MS Mincho" w:hAnsi="MS Mincho" w:eastAsia="MS Mincho" w:cs="MS Mincho"/>
          <w:kern w:val="0"/>
          <w:sz w:val="24"/>
          <w:szCs w:val="24"/>
        </w:rPr>
        <w:t>个</w:t>
      </w:r>
      <w:r>
        <w:rPr>
          <w:rFonts w:ascii="MS Mincho" w:hAnsi="MS Mincho" w:eastAsia="MS Mincho" w:cs="MS Mincho"/>
          <w:b/>
          <w:bCs/>
          <w:kern w:val="0"/>
          <w:sz w:val="24"/>
          <w:szCs w:val="24"/>
        </w:rPr>
        <w:t>字</w:t>
      </w:r>
      <w:r>
        <w:rPr>
          <w:rFonts w:ascii="宋体" w:hAnsi="宋体" w:eastAsia="宋体" w:cs="宋体"/>
          <w:b/>
          <w:bCs/>
          <w:kern w:val="0"/>
          <w:sz w:val="24"/>
          <w:szCs w:val="24"/>
        </w:rPr>
        <w:t>节</w:t>
      </w:r>
    </w:p>
    <w:p>
      <w:pPr>
        <w:pStyle w:val="102"/>
        <w:widowControl/>
        <w:numPr>
          <w:ilvl w:val="0"/>
          <w:numId w:val="5"/>
        </w:numPr>
        <w:spacing w:before="0" w:after="0"/>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double:   8</w:t>
      </w:r>
      <w:r>
        <w:rPr>
          <w:rFonts w:ascii="MS Mincho" w:hAnsi="MS Mincho" w:eastAsia="MS Mincho" w:cs="MS Mincho"/>
          <w:kern w:val="0"/>
          <w:sz w:val="24"/>
          <w:szCs w:val="24"/>
        </w:rPr>
        <w:t>个</w:t>
      </w:r>
      <w:r>
        <w:rPr>
          <w:rFonts w:ascii="MS Mincho" w:hAnsi="MS Mincho" w:eastAsia="MS Mincho" w:cs="MS Mincho"/>
          <w:b/>
          <w:bCs/>
          <w:kern w:val="0"/>
          <w:sz w:val="24"/>
          <w:szCs w:val="24"/>
        </w:rPr>
        <w:t>字</w:t>
      </w:r>
      <w:r>
        <w:rPr>
          <w:rFonts w:ascii="宋体" w:hAnsi="宋体" w:eastAsia="宋体" w:cs="宋体"/>
          <w:b/>
          <w:bCs/>
          <w:kern w:val="0"/>
          <w:sz w:val="24"/>
          <w:szCs w:val="24"/>
        </w:rPr>
        <w:t>节</w:t>
      </w:r>
    </w:p>
    <w:p>
      <w:pPr>
        <w:pStyle w:val="102"/>
        <w:widowControl/>
        <w:numPr>
          <w:ilvl w:val="0"/>
          <w:numId w:val="5"/>
        </w:numPr>
        <w:spacing w:before="0" w:after="0"/>
        <w:jc w:val="left"/>
        <w:rPr>
          <w:rFonts w:ascii="Times New Roman" w:hAnsi="Times New Roman" w:eastAsia="Times New Roman" w:cs="Times New Roman"/>
          <w:b/>
          <w:color w:val="FF0000"/>
          <w:kern w:val="0"/>
          <w:sz w:val="24"/>
          <w:szCs w:val="24"/>
        </w:rPr>
      </w:pPr>
      <w:r>
        <w:rPr>
          <w:rFonts w:ascii="Times New Roman" w:hAnsi="Times New Roman" w:eastAsia="Times New Roman" w:cs="Times New Roman"/>
          <w:b/>
          <w:color w:val="FF0000"/>
          <w:kern w:val="0"/>
          <w:sz w:val="24"/>
          <w:szCs w:val="24"/>
        </w:rPr>
        <w:t>long:   4</w:t>
      </w:r>
      <w:r>
        <w:rPr>
          <w:rFonts w:ascii="MS Mincho" w:hAnsi="MS Mincho" w:eastAsia="MS Mincho" w:cs="MS Mincho"/>
          <w:b/>
          <w:color w:val="FF0000"/>
          <w:kern w:val="0"/>
          <w:sz w:val="24"/>
          <w:szCs w:val="24"/>
        </w:rPr>
        <w:t>个</w:t>
      </w:r>
      <w:r>
        <w:rPr>
          <w:rFonts w:ascii="MS Mincho" w:hAnsi="MS Mincho" w:eastAsia="MS Mincho" w:cs="MS Mincho"/>
          <w:b/>
          <w:bCs/>
          <w:color w:val="FF0000"/>
          <w:kern w:val="0"/>
          <w:sz w:val="24"/>
          <w:szCs w:val="24"/>
        </w:rPr>
        <w:t>字</w:t>
      </w:r>
      <w:r>
        <w:rPr>
          <w:rFonts w:ascii="宋体" w:hAnsi="宋体" w:eastAsia="宋体" w:cs="宋体"/>
          <w:b/>
          <w:bCs/>
          <w:color w:val="FF0000"/>
          <w:kern w:val="0"/>
          <w:sz w:val="24"/>
          <w:szCs w:val="24"/>
        </w:rPr>
        <w:t>节</w:t>
      </w:r>
    </w:p>
    <w:p>
      <w:pPr>
        <w:pStyle w:val="102"/>
        <w:widowControl/>
        <w:numPr>
          <w:ilvl w:val="0"/>
          <w:numId w:val="5"/>
        </w:numPr>
        <w:spacing w:before="0" w:after="0"/>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long long:  8</w:t>
      </w:r>
      <w:r>
        <w:rPr>
          <w:rFonts w:ascii="MS Mincho" w:hAnsi="MS Mincho" w:eastAsia="MS Mincho" w:cs="MS Mincho"/>
          <w:kern w:val="0"/>
          <w:sz w:val="24"/>
          <w:szCs w:val="24"/>
        </w:rPr>
        <w:t>个</w:t>
      </w:r>
      <w:r>
        <w:rPr>
          <w:rFonts w:ascii="MS Mincho" w:hAnsi="MS Mincho" w:eastAsia="MS Mincho" w:cs="MS Mincho"/>
          <w:b/>
          <w:bCs/>
          <w:kern w:val="0"/>
          <w:sz w:val="24"/>
          <w:szCs w:val="24"/>
        </w:rPr>
        <w:t>字</w:t>
      </w:r>
      <w:r>
        <w:rPr>
          <w:rFonts w:ascii="宋体" w:hAnsi="宋体" w:eastAsia="宋体" w:cs="宋体"/>
          <w:b/>
          <w:bCs/>
          <w:kern w:val="0"/>
          <w:sz w:val="24"/>
          <w:szCs w:val="24"/>
        </w:rPr>
        <w:t>节</w:t>
      </w:r>
    </w:p>
    <w:p>
      <w:pPr>
        <w:pStyle w:val="102"/>
        <w:widowControl/>
        <w:numPr>
          <w:ilvl w:val="0"/>
          <w:numId w:val="5"/>
        </w:numPr>
        <w:spacing w:before="0" w:afterAutospacing="1"/>
        <w:jc w:val="left"/>
        <w:rPr>
          <w:rFonts w:ascii="Times New Roman" w:hAnsi="Times New Roman" w:eastAsia="Times New Roman" w:cs="Times New Roman"/>
          <w:b/>
          <w:color w:val="FF0000"/>
          <w:kern w:val="0"/>
          <w:sz w:val="24"/>
          <w:szCs w:val="24"/>
        </w:rPr>
      </w:pPr>
      <w:r>
        <w:rPr>
          <w:rFonts w:ascii="Times New Roman" w:hAnsi="Times New Roman" w:eastAsia="Times New Roman" w:cs="Times New Roman"/>
          <w:b/>
          <w:color w:val="FF0000"/>
          <w:kern w:val="0"/>
          <w:sz w:val="24"/>
          <w:szCs w:val="24"/>
        </w:rPr>
        <w:t>unsigned long:  4</w:t>
      </w:r>
      <w:r>
        <w:rPr>
          <w:rFonts w:ascii="MS Mincho" w:hAnsi="MS Mincho" w:eastAsia="MS Mincho" w:cs="MS Mincho"/>
          <w:b/>
          <w:color w:val="FF0000"/>
          <w:kern w:val="0"/>
          <w:sz w:val="24"/>
          <w:szCs w:val="24"/>
        </w:rPr>
        <w:t>个</w:t>
      </w:r>
      <w:r>
        <w:rPr>
          <w:rFonts w:ascii="MS Mincho" w:hAnsi="MS Mincho" w:eastAsia="MS Mincho" w:cs="MS Mincho"/>
          <w:b/>
          <w:bCs/>
          <w:color w:val="FF0000"/>
          <w:kern w:val="0"/>
          <w:sz w:val="24"/>
          <w:szCs w:val="24"/>
        </w:rPr>
        <w:t>字</w:t>
      </w:r>
      <w:r>
        <w:rPr>
          <w:rFonts w:ascii="宋体" w:hAnsi="宋体" w:eastAsia="宋体" w:cs="宋体"/>
          <w:b/>
          <w:bCs/>
          <w:color w:val="FF0000"/>
          <w:kern w:val="0"/>
          <w:sz w:val="24"/>
          <w:szCs w:val="24"/>
        </w:rPr>
        <w:t>节</w:t>
      </w:r>
    </w:p>
    <w:p>
      <w:pPr>
        <w:pStyle w:val="102"/>
        <w:widowControl/>
        <w:spacing w:beforeAutospacing="1" w:afterAutospacing="1"/>
        <w:ind w:left="450" w:firstLine="0"/>
        <w:jc w:val="left"/>
        <w:rPr>
          <w:rFonts w:ascii="Times New Roman" w:hAnsi="Times New Roman" w:eastAsia="Times New Roman" w:cs="Times New Roman"/>
          <w:color w:val="7030A0"/>
          <w:kern w:val="0"/>
          <w:sz w:val="24"/>
          <w:szCs w:val="24"/>
        </w:rPr>
      </w:pPr>
      <w:r>
        <w:rPr>
          <w:rFonts w:ascii="Times New Roman" w:hAnsi="Times New Roman" w:eastAsia="Times New Roman" w:cs="Times New Roman"/>
          <w:b/>
          <w:bCs/>
          <w:color w:val="7030A0"/>
          <w:kern w:val="0"/>
          <w:sz w:val="24"/>
          <w:szCs w:val="24"/>
        </w:rPr>
        <w:t>64</w:t>
      </w:r>
      <w:r>
        <w:rPr>
          <w:rFonts w:ascii="MS Mincho" w:hAnsi="MS Mincho" w:eastAsia="MS Mincho" w:cs="MS Mincho"/>
          <w:b/>
          <w:bCs/>
          <w:color w:val="7030A0"/>
          <w:kern w:val="0"/>
          <w:sz w:val="24"/>
          <w:szCs w:val="24"/>
        </w:rPr>
        <w:t>位</w:t>
      </w:r>
      <w:r>
        <w:rPr>
          <w:rFonts w:ascii="宋体" w:hAnsi="宋体" w:eastAsia="宋体" w:cs="宋体"/>
          <w:color w:val="7030A0"/>
          <w:kern w:val="0"/>
          <w:sz w:val="24"/>
          <w:szCs w:val="24"/>
        </w:rPr>
        <w:t>编译</w:t>
      </w:r>
      <w:r>
        <w:rPr>
          <w:rFonts w:ascii="MS Mincho" w:hAnsi="MS Mincho" w:eastAsia="MS Mincho" w:cs="MS Mincho"/>
          <w:color w:val="7030A0"/>
          <w:kern w:val="0"/>
          <w:sz w:val="24"/>
          <w:szCs w:val="24"/>
        </w:rPr>
        <w:t>器</w:t>
      </w:r>
    </w:p>
    <w:p>
      <w:pPr>
        <w:pStyle w:val="102"/>
        <w:widowControl/>
        <w:numPr>
          <w:ilvl w:val="0"/>
          <w:numId w:val="5"/>
        </w:numPr>
        <w:spacing w:beforeAutospacing="1" w:after="0"/>
        <w:jc w:val="left"/>
        <w:rPr>
          <w:rFonts w:ascii="Times New Roman" w:hAnsi="Times New Roman" w:eastAsia="Times New Roman" w:cs="Times New Roman"/>
          <w:kern w:val="0"/>
          <w:sz w:val="24"/>
          <w:szCs w:val="24"/>
        </w:rPr>
      </w:pPr>
      <w:r>
        <w:rPr>
          <w:rFonts w:ascii="Times New Roman" w:hAnsi="Times New Roman" w:eastAsia="Times New Roman" w:cs="Times New Roman"/>
          <w:b/>
          <w:bCs/>
          <w:kern w:val="0"/>
          <w:sz w:val="24"/>
          <w:szCs w:val="24"/>
        </w:rPr>
        <w:t>char</w:t>
      </w:r>
      <w:r>
        <w:rPr>
          <w:rFonts w:ascii="Times New Roman" w:hAnsi="Times New Roman" w:eastAsia="Times New Roman" w:cs="Times New Roman"/>
          <w:kern w:val="0"/>
          <w:sz w:val="24"/>
          <w:szCs w:val="24"/>
        </w:rPr>
        <w:t xml:space="preserve"> </w:t>
      </w:r>
      <w:r>
        <w:rPr>
          <w:rFonts w:ascii="MS Mincho" w:hAnsi="MS Mincho" w:eastAsia="MS Mincho" w:cs="MS Mincho"/>
          <w:kern w:val="0"/>
          <w:sz w:val="24"/>
          <w:szCs w:val="24"/>
        </w:rPr>
        <w:t>：</w:t>
      </w:r>
      <w:r>
        <w:rPr>
          <w:rFonts w:ascii="Times New Roman" w:hAnsi="Times New Roman" w:eastAsia="Times New Roman" w:cs="Times New Roman"/>
          <w:kern w:val="0"/>
          <w:sz w:val="24"/>
          <w:szCs w:val="24"/>
        </w:rPr>
        <w:t>1</w:t>
      </w:r>
      <w:r>
        <w:rPr>
          <w:rFonts w:ascii="MS Mincho" w:hAnsi="MS Mincho" w:eastAsia="MS Mincho" w:cs="MS Mincho"/>
          <w:kern w:val="0"/>
          <w:sz w:val="24"/>
          <w:szCs w:val="24"/>
        </w:rPr>
        <w:t>个</w:t>
      </w:r>
      <w:r>
        <w:rPr>
          <w:rFonts w:ascii="MS Mincho" w:hAnsi="MS Mincho" w:eastAsia="MS Mincho" w:cs="MS Mincho"/>
          <w:b/>
          <w:bCs/>
          <w:kern w:val="0"/>
          <w:sz w:val="24"/>
          <w:szCs w:val="24"/>
        </w:rPr>
        <w:t>字</w:t>
      </w:r>
      <w:r>
        <w:rPr>
          <w:rFonts w:ascii="宋体" w:hAnsi="宋体" w:eastAsia="宋体" w:cs="宋体"/>
          <w:b/>
          <w:bCs/>
          <w:kern w:val="0"/>
          <w:sz w:val="24"/>
          <w:szCs w:val="24"/>
        </w:rPr>
        <w:t>节</w:t>
      </w:r>
    </w:p>
    <w:p>
      <w:pPr>
        <w:pStyle w:val="102"/>
        <w:widowControl/>
        <w:numPr>
          <w:ilvl w:val="0"/>
          <w:numId w:val="5"/>
        </w:numPr>
        <w:spacing w:before="0" w:after="0"/>
        <w:jc w:val="left"/>
        <w:rPr>
          <w:rFonts w:ascii="Times New Roman" w:hAnsi="Times New Roman" w:eastAsia="Times New Roman" w:cs="Times New Roman"/>
          <w:b/>
          <w:color w:val="FF0000"/>
          <w:kern w:val="0"/>
          <w:sz w:val="24"/>
          <w:szCs w:val="24"/>
        </w:rPr>
      </w:pPr>
      <w:r>
        <w:rPr>
          <w:rFonts w:ascii="Times New Roman" w:hAnsi="Times New Roman" w:eastAsia="Times New Roman" w:cs="Times New Roman"/>
          <w:b/>
          <w:bCs/>
          <w:color w:val="FF0000"/>
          <w:kern w:val="0"/>
          <w:sz w:val="24"/>
          <w:szCs w:val="24"/>
        </w:rPr>
        <w:t>char</w:t>
      </w:r>
      <w:r>
        <w:rPr>
          <w:rFonts w:ascii="Times New Roman" w:hAnsi="Times New Roman" w:eastAsia="Times New Roman" w:cs="Times New Roman"/>
          <w:b/>
          <w:color w:val="FF0000"/>
          <w:kern w:val="0"/>
          <w:sz w:val="24"/>
          <w:szCs w:val="24"/>
        </w:rPr>
        <w:t>*(</w:t>
      </w:r>
      <w:r>
        <w:rPr>
          <w:rFonts w:ascii="MS Mincho" w:hAnsi="MS Mincho" w:eastAsia="MS Mincho" w:cs="MS Mincho"/>
          <w:b/>
          <w:color w:val="FF0000"/>
          <w:kern w:val="0"/>
          <w:sz w:val="24"/>
          <w:szCs w:val="24"/>
        </w:rPr>
        <w:t>即指</w:t>
      </w:r>
      <w:r>
        <w:rPr>
          <w:rFonts w:ascii="宋体" w:hAnsi="宋体" w:eastAsia="宋体" w:cs="宋体"/>
          <w:b/>
          <w:color w:val="FF0000"/>
          <w:kern w:val="0"/>
          <w:sz w:val="24"/>
          <w:szCs w:val="24"/>
        </w:rPr>
        <w:t>针变量</w:t>
      </w:r>
      <w:r>
        <w:rPr>
          <w:rFonts w:ascii="Times New Roman" w:hAnsi="Times New Roman" w:eastAsia="Times New Roman" w:cs="Times New Roman"/>
          <w:b/>
          <w:color w:val="FF0000"/>
          <w:kern w:val="0"/>
          <w:sz w:val="24"/>
          <w:szCs w:val="24"/>
        </w:rPr>
        <w:t>): 8</w:t>
      </w:r>
      <w:r>
        <w:rPr>
          <w:rFonts w:ascii="MS Mincho" w:hAnsi="MS Mincho" w:eastAsia="MS Mincho" w:cs="MS Mincho"/>
          <w:b/>
          <w:color w:val="FF0000"/>
          <w:kern w:val="0"/>
          <w:sz w:val="24"/>
          <w:szCs w:val="24"/>
        </w:rPr>
        <w:t>个</w:t>
      </w:r>
      <w:r>
        <w:rPr>
          <w:rFonts w:ascii="MS Mincho" w:hAnsi="MS Mincho" w:eastAsia="MS Mincho" w:cs="MS Mincho"/>
          <w:b/>
          <w:bCs/>
          <w:color w:val="FF0000"/>
          <w:kern w:val="0"/>
          <w:sz w:val="24"/>
          <w:szCs w:val="24"/>
        </w:rPr>
        <w:t>字</w:t>
      </w:r>
      <w:r>
        <w:rPr>
          <w:rFonts w:ascii="宋体" w:hAnsi="宋体" w:eastAsia="宋体" w:cs="宋体"/>
          <w:b/>
          <w:bCs/>
          <w:color w:val="FF0000"/>
          <w:kern w:val="0"/>
          <w:sz w:val="24"/>
          <w:szCs w:val="24"/>
        </w:rPr>
        <w:t>节</w:t>
      </w:r>
    </w:p>
    <w:p>
      <w:pPr>
        <w:pStyle w:val="102"/>
        <w:widowControl/>
        <w:numPr>
          <w:ilvl w:val="0"/>
          <w:numId w:val="5"/>
        </w:numPr>
        <w:spacing w:before="0" w:after="0"/>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short int : 2</w:t>
      </w:r>
      <w:r>
        <w:rPr>
          <w:rFonts w:ascii="MS Mincho" w:hAnsi="MS Mincho" w:eastAsia="MS Mincho" w:cs="MS Mincho"/>
          <w:kern w:val="0"/>
          <w:sz w:val="24"/>
          <w:szCs w:val="24"/>
        </w:rPr>
        <w:t>个</w:t>
      </w:r>
      <w:r>
        <w:rPr>
          <w:rFonts w:ascii="MS Mincho" w:hAnsi="MS Mincho" w:eastAsia="MS Mincho" w:cs="MS Mincho"/>
          <w:b/>
          <w:bCs/>
          <w:kern w:val="0"/>
          <w:sz w:val="24"/>
          <w:szCs w:val="24"/>
        </w:rPr>
        <w:t>字</w:t>
      </w:r>
      <w:r>
        <w:rPr>
          <w:rFonts w:ascii="宋体" w:hAnsi="宋体" w:eastAsia="宋体" w:cs="宋体"/>
          <w:b/>
          <w:bCs/>
          <w:kern w:val="0"/>
          <w:sz w:val="24"/>
          <w:szCs w:val="24"/>
        </w:rPr>
        <w:t>节</w:t>
      </w:r>
    </w:p>
    <w:p>
      <w:pPr>
        <w:pStyle w:val="102"/>
        <w:widowControl/>
        <w:numPr>
          <w:ilvl w:val="0"/>
          <w:numId w:val="5"/>
        </w:numPr>
        <w:spacing w:before="0" w:after="0"/>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int</w:t>
      </w:r>
      <w:r>
        <w:rPr>
          <w:rFonts w:ascii="MS Mincho" w:hAnsi="MS Mincho" w:eastAsia="MS Mincho" w:cs="MS Mincho"/>
          <w:kern w:val="0"/>
          <w:sz w:val="24"/>
          <w:szCs w:val="24"/>
        </w:rPr>
        <w:t>：</w:t>
      </w:r>
      <w:r>
        <w:rPr>
          <w:rFonts w:ascii="Times New Roman" w:hAnsi="Times New Roman" w:eastAsia="Times New Roman" w:cs="Times New Roman"/>
          <w:kern w:val="0"/>
          <w:sz w:val="24"/>
          <w:szCs w:val="24"/>
        </w:rPr>
        <w:t>  4</w:t>
      </w:r>
      <w:r>
        <w:rPr>
          <w:rFonts w:ascii="MS Mincho" w:hAnsi="MS Mincho" w:eastAsia="MS Mincho" w:cs="MS Mincho"/>
          <w:kern w:val="0"/>
          <w:sz w:val="24"/>
          <w:szCs w:val="24"/>
        </w:rPr>
        <w:t>个</w:t>
      </w:r>
      <w:r>
        <w:rPr>
          <w:rFonts w:ascii="MS Mincho" w:hAnsi="MS Mincho" w:eastAsia="MS Mincho" w:cs="MS Mincho"/>
          <w:b/>
          <w:bCs/>
          <w:kern w:val="0"/>
          <w:sz w:val="24"/>
          <w:szCs w:val="24"/>
        </w:rPr>
        <w:t>字</w:t>
      </w:r>
      <w:r>
        <w:rPr>
          <w:rFonts w:ascii="宋体" w:hAnsi="宋体" w:eastAsia="宋体" w:cs="宋体"/>
          <w:b/>
          <w:bCs/>
          <w:kern w:val="0"/>
          <w:sz w:val="24"/>
          <w:szCs w:val="24"/>
        </w:rPr>
        <w:t>节</w:t>
      </w:r>
    </w:p>
    <w:p>
      <w:pPr>
        <w:pStyle w:val="102"/>
        <w:widowControl/>
        <w:numPr>
          <w:ilvl w:val="0"/>
          <w:numId w:val="5"/>
        </w:numPr>
        <w:spacing w:before="0" w:after="0"/>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unsigned int : 4</w:t>
      </w:r>
      <w:r>
        <w:rPr>
          <w:rFonts w:ascii="MS Mincho" w:hAnsi="MS Mincho" w:eastAsia="MS Mincho" w:cs="MS Mincho"/>
          <w:kern w:val="0"/>
          <w:sz w:val="24"/>
          <w:szCs w:val="24"/>
        </w:rPr>
        <w:t>个</w:t>
      </w:r>
      <w:r>
        <w:rPr>
          <w:rFonts w:ascii="MS Mincho" w:hAnsi="MS Mincho" w:eastAsia="MS Mincho" w:cs="MS Mincho"/>
          <w:b/>
          <w:bCs/>
          <w:kern w:val="0"/>
          <w:sz w:val="24"/>
          <w:szCs w:val="24"/>
        </w:rPr>
        <w:t>字</w:t>
      </w:r>
      <w:r>
        <w:rPr>
          <w:rFonts w:ascii="宋体" w:hAnsi="宋体" w:eastAsia="宋体" w:cs="宋体"/>
          <w:b/>
          <w:bCs/>
          <w:kern w:val="0"/>
          <w:sz w:val="24"/>
          <w:szCs w:val="24"/>
        </w:rPr>
        <w:t>节</w:t>
      </w:r>
    </w:p>
    <w:p>
      <w:pPr>
        <w:pStyle w:val="102"/>
        <w:widowControl/>
        <w:numPr>
          <w:ilvl w:val="0"/>
          <w:numId w:val="5"/>
        </w:numPr>
        <w:spacing w:before="0" w:after="0"/>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float:  4</w:t>
      </w:r>
      <w:r>
        <w:rPr>
          <w:rFonts w:ascii="MS Mincho" w:hAnsi="MS Mincho" w:eastAsia="MS Mincho" w:cs="MS Mincho"/>
          <w:kern w:val="0"/>
          <w:sz w:val="24"/>
          <w:szCs w:val="24"/>
        </w:rPr>
        <w:t>个</w:t>
      </w:r>
      <w:r>
        <w:rPr>
          <w:rFonts w:ascii="MS Mincho" w:hAnsi="MS Mincho" w:eastAsia="MS Mincho" w:cs="MS Mincho"/>
          <w:b/>
          <w:bCs/>
          <w:kern w:val="0"/>
          <w:sz w:val="24"/>
          <w:szCs w:val="24"/>
        </w:rPr>
        <w:t>字</w:t>
      </w:r>
      <w:r>
        <w:rPr>
          <w:rFonts w:ascii="宋体" w:hAnsi="宋体" w:eastAsia="宋体" w:cs="宋体"/>
          <w:b/>
          <w:bCs/>
          <w:kern w:val="0"/>
          <w:sz w:val="24"/>
          <w:szCs w:val="24"/>
        </w:rPr>
        <w:t>节</w:t>
      </w:r>
    </w:p>
    <w:p>
      <w:pPr>
        <w:pStyle w:val="102"/>
        <w:widowControl/>
        <w:numPr>
          <w:ilvl w:val="0"/>
          <w:numId w:val="5"/>
        </w:numPr>
        <w:spacing w:before="0" w:after="0"/>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double:   8</w:t>
      </w:r>
      <w:r>
        <w:rPr>
          <w:rFonts w:ascii="MS Mincho" w:hAnsi="MS Mincho" w:eastAsia="MS Mincho" w:cs="MS Mincho"/>
          <w:kern w:val="0"/>
          <w:sz w:val="24"/>
          <w:szCs w:val="24"/>
        </w:rPr>
        <w:t>个</w:t>
      </w:r>
      <w:r>
        <w:rPr>
          <w:rFonts w:ascii="MS Mincho" w:hAnsi="MS Mincho" w:eastAsia="MS Mincho" w:cs="MS Mincho"/>
          <w:b/>
          <w:bCs/>
          <w:kern w:val="0"/>
          <w:sz w:val="24"/>
          <w:szCs w:val="24"/>
        </w:rPr>
        <w:t>字</w:t>
      </w:r>
      <w:r>
        <w:rPr>
          <w:rFonts w:ascii="宋体" w:hAnsi="宋体" w:eastAsia="宋体" w:cs="宋体"/>
          <w:b/>
          <w:bCs/>
          <w:kern w:val="0"/>
          <w:sz w:val="24"/>
          <w:szCs w:val="24"/>
        </w:rPr>
        <w:t>节</w:t>
      </w:r>
    </w:p>
    <w:p>
      <w:pPr>
        <w:pStyle w:val="102"/>
        <w:widowControl/>
        <w:numPr>
          <w:ilvl w:val="0"/>
          <w:numId w:val="5"/>
        </w:numPr>
        <w:spacing w:before="0" w:after="0"/>
        <w:jc w:val="left"/>
        <w:rPr>
          <w:rFonts w:ascii="Times New Roman" w:hAnsi="Times New Roman" w:eastAsia="Times New Roman" w:cs="Times New Roman"/>
          <w:b/>
          <w:color w:val="ED7D31" w:themeColor="accent2"/>
          <w:kern w:val="0"/>
          <w:sz w:val="24"/>
          <w:szCs w:val="24"/>
        </w:rPr>
      </w:pPr>
      <w:r>
        <w:rPr>
          <w:rFonts w:ascii="Times New Roman" w:hAnsi="Times New Roman" w:eastAsia="Times New Roman" w:cs="Times New Roman"/>
          <w:b/>
          <w:color w:val="ED7D31" w:themeColor="accent2"/>
          <w:kern w:val="0"/>
          <w:sz w:val="24"/>
          <w:szCs w:val="24"/>
        </w:rPr>
        <w:t>long:   8</w:t>
      </w:r>
      <w:r>
        <w:rPr>
          <w:rFonts w:ascii="MS Mincho" w:hAnsi="MS Mincho" w:eastAsia="MS Mincho" w:cs="MS Mincho"/>
          <w:b/>
          <w:color w:val="ED7D31" w:themeColor="accent2"/>
          <w:kern w:val="0"/>
          <w:sz w:val="24"/>
          <w:szCs w:val="24"/>
        </w:rPr>
        <w:t>个</w:t>
      </w:r>
      <w:r>
        <w:rPr>
          <w:rFonts w:ascii="MS Mincho" w:hAnsi="MS Mincho" w:eastAsia="MS Mincho" w:cs="MS Mincho"/>
          <w:b/>
          <w:bCs/>
          <w:color w:val="ED7D31" w:themeColor="accent2"/>
          <w:kern w:val="0"/>
          <w:sz w:val="24"/>
          <w:szCs w:val="24"/>
        </w:rPr>
        <w:t>字</w:t>
      </w:r>
      <w:r>
        <w:rPr>
          <w:rFonts w:ascii="宋体" w:hAnsi="宋体" w:eastAsia="宋体" w:cs="宋体"/>
          <w:b/>
          <w:bCs/>
          <w:color w:val="ED7D31" w:themeColor="accent2"/>
          <w:kern w:val="0"/>
          <w:sz w:val="24"/>
          <w:szCs w:val="24"/>
        </w:rPr>
        <w:t>节</w:t>
      </w:r>
    </w:p>
    <w:p>
      <w:pPr>
        <w:pStyle w:val="102"/>
        <w:widowControl/>
        <w:numPr>
          <w:ilvl w:val="0"/>
          <w:numId w:val="5"/>
        </w:numPr>
        <w:spacing w:before="0" w:after="0"/>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long long:  8</w:t>
      </w:r>
      <w:r>
        <w:rPr>
          <w:rFonts w:ascii="MS Mincho" w:hAnsi="MS Mincho" w:eastAsia="MS Mincho" w:cs="MS Mincho"/>
          <w:kern w:val="0"/>
          <w:sz w:val="24"/>
          <w:szCs w:val="24"/>
        </w:rPr>
        <w:t>个</w:t>
      </w:r>
      <w:r>
        <w:rPr>
          <w:rFonts w:ascii="MS Mincho" w:hAnsi="MS Mincho" w:eastAsia="MS Mincho" w:cs="MS Mincho"/>
          <w:b/>
          <w:bCs/>
          <w:kern w:val="0"/>
          <w:sz w:val="24"/>
          <w:szCs w:val="24"/>
        </w:rPr>
        <w:t>字</w:t>
      </w:r>
      <w:r>
        <w:rPr>
          <w:rFonts w:ascii="宋体" w:hAnsi="宋体" w:eastAsia="宋体" w:cs="宋体"/>
          <w:b/>
          <w:bCs/>
          <w:kern w:val="0"/>
          <w:sz w:val="24"/>
          <w:szCs w:val="24"/>
        </w:rPr>
        <w:t>节</w:t>
      </w:r>
    </w:p>
    <w:p>
      <w:pPr>
        <w:pStyle w:val="102"/>
        <w:widowControl/>
        <w:numPr>
          <w:ilvl w:val="0"/>
          <w:numId w:val="5"/>
        </w:numPr>
        <w:spacing w:before="0" w:afterAutospacing="1"/>
        <w:jc w:val="left"/>
        <w:rPr>
          <w:rFonts w:ascii="Times New Roman" w:hAnsi="Times New Roman" w:eastAsia="Times New Roman" w:cs="Times New Roman"/>
          <w:b/>
          <w:kern w:val="0"/>
          <w:sz w:val="24"/>
          <w:szCs w:val="24"/>
        </w:rPr>
      </w:pPr>
      <w:r>
        <w:rPr>
          <w:rFonts w:ascii="Times New Roman" w:hAnsi="Times New Roman" w:eastAsia="Times New Roman" w:cs="Times New Roman"/>
          <w:b/>
          <w:color w:val="FF0000"/>
          <w:kern w:val="0"/>
          <w:sz w:val="24"/>
          <w:szCs w:val="24"/>
        </w:rPr>
        <w:t>unsigned long:  8</w:t>
      </w:r>
      <w:r>
        <w:rPr>
          <w:rFonts w:ascii="MS Mincho" w:hAnsi="MS Mincho" w:eastAsia="MS Mincho" w:cs="MS Mincho"/>
          <w:b/>
          <w:color w:val="FF0000"/>
          <w:kern w:val="0"/>
          <w:sz w:val="24"/>
          <w:szCs w:val="24"/>
        </w:rPr>
        <w:t>个</w:t>
      </w:r>
      <w:r>
        <w:rPr>
          <w:rFonts w:ascii="MS Mincho" w:hAnsi="MS Mincho" w:eastAsia="MS Mincho" w:cs="MS Mincho"/>
          <w:b/>
          <w:bCs/>
          <w:color w:val="000000"/>
          <w:kern w:val="0"/>
          <w:sz w:val="24"/>
          <w:szCs w:val="24"/>
          <w:shd w:val="clear" w:fill="FF66FF"/>
        </w:rPr>
        <w:t>字</w:t>
      </w:r>
      <w:r>
        <w:rPr>
          <w:rFonts w:ascii="宋体" w:hAnsi="宋体" w:eastAsia="宋体" w:cs="宋体"/>
          <w:b/>
          <w:bCs/>
          <w:color w:val="000000"/>
          <w:kern w:val="0"/>
          <w:sz w:val="24"/>
          <w:szCs w:val="24"/>
          <w:shd w:val="clear" w:fill="FF66FF"/>
        </w:rPr>
        <w:t>节</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#include &lt;stdio.h&gt;</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 xml:space="preserve">typedef struct </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 xml:space="preserve">{ </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 xml:space="preserve"> int i; </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 xml:space="preserve"> char  a;</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 xml:space="preserve"> int d;</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 xml:space="preserve">}S; </w:t>
      </w:r>
      <w:r>
        <w:rPr>
          <w:rFonts w:ascii="Times New Roman" w:hAnsi="Times New Roman" w:cs="Times New Roman"/>
          <w:color w:val="FF0000"/>
          <w:kern w:val="0"/>
          <w:sz w:val="24"/>
          <w:szCs w:val="24"/>
        </w:rPr>
        <w:t>//sizeof(S)= 12</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union UN</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int z;</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char g;</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int v[10]</w:t>
      </w:r>
    </w:p>
    <w:p>
      <w:pPr>
        <w:widowControl/>
        <w:spacing w:beforeAutospacing="1" w:afterAutospacing="1"/>
        <w:jc w:val="left"/>
        <w:rPr>
          <w:rFonts w:ascii="Times New Roman" w:hAnsi="Times New Roman" w:cs="Times New Roman"/>
          <w:color w:val="FF0000"/>
          <w:kern w:val="0"/>
          <w:sz w:val="24"/>
          <w:szCs w:val="24"/>
        </w:rPr>
      </w:pPr>
      <w:r>
        <w:rPr>
          <w:rFonts w:ascii="Times New Roman" w:hAnsi="Times New Roman" w:cs="Times New Roman"/>
          <w:kern w:val="0"/>
          <w:sz w:val="24"/>
          <w:szCs w:val="24"/>
        </w:rPr>
        <w:t xml:space="preserve">}un; </w:t>
      </w:r>
      <w:r>
        <w:rPr>
          <w:rFonts w:ascii="Times New Roman" w:hAnsi="Times New Roman" w:cs="Times New Roman"/>
          <w:color w:val="FF0000"/>
          <w:kern w:val="0"/>
          <w:sz w:val="24"/>
          <w:szCs w:val="24"/>
        </w:rPr>
        <w:t>//sizeof(v) union 共享内存的 最大的占用最大的字节</w:t>
      </w:r>
    </w:p>
    <w:p>
      <w:pPr>
        <w:widowControl/>
        <w:spacing w:beforeAutospacing="1" w:afterAutospacing="1"/>
        <w:jc w:val="left"/>
        <w:rPr>
          <w:rFonts w:ascii="Times New Roman" w:hAnsi="Times New Roman" w:cs="Times New Roman"/>
          <w:color w:val="FF0000"/>
          <w:kern w:val="0"/>
          <w:sz w:val="24"/>
          <w:szCs w:val="24"/>
        </w:rPr>
      </w:pPr>
      <w:r>
        <w:rPr>
          <w:rFonts w:ascii="Times New Roman" w:hAnsi="Times New Roman" w:cs="Times New Roman"/>
          <w:color w:val="FF0000"/>
          <w:kern w:val="0"/>
          <w:sz w:val="24"/>
          <w:szCs w:val="24"/>
        </w:rPr>
        <w:t>void foo(int u[100])</w:t>
      </w:r>
    </w:p>
    <w:p>
      <w:pPr>
        <w:widowControl/>
        <w:spacing w:beforeAutospacing="1" w:afterAutospacing="1"/>
        <w:jc w:val="left"/>
        <w:rPr>
          <w:rFonts w:ascii="Times New Roman" w:hAnsi="Times New Roman" w:cs="Times New Roman"/>
          <w:color w:val="FF0000"/>
          <w:kern w:val="0"/>
          <w:sz w:val="24"/>
          <w:szCs w:val="24"/>
        </w:rPr>
      </w:pPr>
      <w:r>
        <w:rPr>
          <w:rFonts w:ascii="Times New Roman" w:hAnsi="Times New Roman" w:cs="Times New Roman"/>
          <w:color w:val="FF0000"/>
          <w:kern w:val="0"/>
          <w:sz w:val="24"/>
          <w:szCs w:val="24"/>
        </w:rPr>
        <w:t>{//形参 sizeof（int/char）=4</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printf("sizeof(char u[100])=[%d]\n",sizeof(u));</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w:t>
      </w:r>
    </w:p>
    <w:p>
      <w:pPr>
        <w:widowControl/>
        <w:spacing w:beforeAutospacing="1" w:afterAutospacing="1"/>
        <w:jc w:val="left"/>
        <w:rPr>
          <w:rFonts w:ascii="Times New Roman" w:hAnsi="Times New Roman" w:cs="Times New Roman"/>
          <w:kern w:val="0"/>
          <w:sz w:val="24"/>
          <w:szCs w:val="24"/>
        </w:rPr>
      </w:pP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int main()</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int *p;</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int l;</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char v;</w:t>
      </w:r>
    </w:p>
    <w:p>
      <w:pPr>
        <w:widowControl/>
        <w:spacing w:beforeAutospacing="1" w:afterAutospacing="1"/>
        <w:jc w:val="left"/>
        <w:rPr>
          <w:rFonts w:ascii="Times New Roman" w:hAnsi="Times New Roman" w:cs="Times New Roman"/>
          <w:kern w:val="0"/>
          <w:sz w:val="24"/>
          <w:szCs w:val="24"/>
        </w:rPr>
      </w:pP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char *q ="ssssiiiiii";</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char t[10];</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int e[2];</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char o;</w:t>
      </w:r>
    </w:p>
    <w:p>
      <w:pPr>
        <w:widowControl/>
        <w:spacing w:beforeAutospacing="1" w:afterAutospacing="1"/>
        <w:jc w:val="left"/>
        <w:rPr>
          <w:rFonts w:ascii="Times New Roman" w:hAnsi="Times New Roman" w:cs="Times New Roman"/>
          <w:color w:val="FF0000"/>
          <w:kern w:val="0"/>
          <w:sz w:val="24"/>
          <w:szCs w:val="24"/>
        </w:rPr>
      </w:pPr>
      <w:r>
        <w:rPr>
          <w:rFonts w:ascii="Times New Roman" w:hAnsi="Times New Roman" w:cs="Times New Roman"/>
          <w:kern w:val="0"/>
          <w:sz w:val="24"/>
          <w:szCs w:val="24"/>
        </w:rPr>
        <w:t xml:space="preserve">printf("sizeof(int *p)==[%d]\n",sizeof(p)); </w:t>
      </w:r>
      <w:r>
        <w:rPr>
          <w:rFonts w:ascii="Times New Roman" w:hAnsi="Times New Roman" w:cs="Times New Roman"/>
          <w:color w:val="FF0000"/>
          <w:kern w:val="0"/>
          <w:sz w:val="24"/>
          <w:szCs w:val="24"/>
        </w:rPr>
        <w:t>//4</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 xml:space="preserve">printf("sizeof(char *q ="ssssiiiiii";)==[%d]\n",sizeof(q)); </w:t>
      </w:r>
      <w:r>
        <w:rPr>
          <w:rFonts w:ascii="Times New Roman" w:hAnsi="Times New Roman" w:cs="Times New Roman"/>
          <w:color w:val="FF0000"/>
          <w:kern w:val="0"/>
          <w:sz w:val="24"/>
          <w:szCs w:val="24"/>
        </w:rPr>
        <w:t>//4</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printf("sizeof(char t[10])==[%d]\n",sizeof(t)); //10</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printf("sizeof(int e[2])==[%d]\n",sizeof(e)); //8</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printf("sizeof(char o)==[%d]\n",sizeof(o)); //1</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printf("sizeof(S)==[%d]\n",sizeof(S)); //12</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printf("sizeof(UN)==[%d]\n",sizeof(un)); //40</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foo(e); //4</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w:t>
      </w:r>
    </w:p>
    <w:p>
      <w:pPr>
        <w:pStyle w:val="2"/>
        <w:spacing w:line="240" w:lineRule="auto"/>
        <w:rPr>
          <w:rFonts w:ascii="楷体" w:hAnsi="楷体" w:eastAsia="楷体"/>
          <w:color w:val="000000"/>
          <w:sz w:val="24"/>
          <w:szCs w:val="24"/>
        </w:rPr>
      </w:pPr>
      <w:bookmarkStart w:id="56" w:name="_Toc500068167"/>
      <w:r>
        <w:rPr>
          <w:rFonts w:ascii="楷体" w:hAnsi="楷体" w:eastAsia="楷体"/>
          <w:color w:val="000000"/>
          <w:sz w:val="24"/>
          <w:szCs w:val="24"/>
        </w:rPr>
        <w:t>1-33※C++ 引用与引用作为函数的参数</w:t>
      </w:r>
      <w:bookmarkEnd w:id="56"/>
    </w:p>
    <w:p>
      <w:pPr>
        <w:rPr>
          <w:rFonts w:ascii="MS Mincho" w:hAnsi="MS Mincho" w:cs="MS Mincho"/>
        </w:rPr>
      </w:pPr>
      <w:r>
        <w:t>对一个数据建立一个“引用”，他的作用是为一个变量起一个别名。这是C++对C语言的一个重要补</w:t>
      </w:r>
      <w:r>
        <w:rPr>
          <w:rFonts w:ascii="MS Mincho" w:hAnsi="MS Mincho" w:eastAsia="MS Mincho" w:cs="MS Mincho"/>
        </w:rPr>
        <w:t>充.</w:t>
      </w:r>
    </w:p>
    <w:p>
      <w:pPr>
        <w:rPr>
          <w:rFonts w:ascii="MS Mincho" w:hAnsi="MS Mincho" w:cs="MS Mincho"/>
        </w:rPr>
      </w:pPr>
      <w:r>
        <w:rPr>
          <w:rFonts w:ascii="MS Mincho" w:hAnsi="MS Mincho" w:cs="MS Mincho"/>
        </w:rPr>
        <w:t>http://blog.csdn.net/chaipp0607/article/details/60151813</w:t>
      </w:r>
    </w:p>
    <w:p>
      <w:pPr>
        <w:widowControl/>
        <w:spacing w:beforeAutospacing="1" w:afterAutospacing="1"/>
        <w:jc w:val="left"/>
        <w:rPr>
          <w:rFonts w:ascii="Times New Roman" w:hAnsi="Times New Roman" w:eastAsia="Times New Roman" w:cs="Times New Roman"/>
          <w:kern w:val="0"/>
          <w:sz w:val="24"/>
          <w:szCs w:val="24"/>
        </w:rPr>
      </w:pPr>
      <w:r>
        <w:rPr>
          <w:rFonts w:ascii="MS Mincho" w:hAnsi="MS Mincho" w:eastAsia="MS Mincho" w:cs="MS Mincho"/>
          <w:b/>
          <w:bCs/>
          <w:kern w:val="0"/>
          <w:sz w:val="24"/>
          <w:szCs w:val="24"/>
        </w:rPr>
        <w:t>引用作</w:t>
      </w:r>
      <w:r>
        <w:rPr>
          <w:rFonts w:ascii="宋体" w:hAnsi="宋体" w:eastAsia="宋体" w:cs="宋体"/>
          <w:b/>
          <w:bCs/>
          <w:kern w:val="0"/>
          <w:sz w:val="24"/>
          <w:szCs w:val="24"/>
        </w:rPr>
        <w:t>为函数参</w:t>
      </w:r>
      <w:r>
        <w:rPr>
          <w:rFonts w:ascii="MS Mincho" w:hAnsi="MS Mincho" w:eastAsia="MS Mincho" w:cs="MS Mincho"/>
          <w:b/>
          <w:bCs/>
          <w:kern w:val="0"/>
          <w:sz w:val="24"/>
          <w:szCs w:val="24"/>
        </w:rPr>
        <w:t>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#include &lt;iostream&gt;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using namespace std;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int main()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b/>
          <w:kern w:val="0"/>
          <w:sz w:val="20"/>
          <w:szCs w:val="20"/>
        </w:rPr>
      </w:pPr>
      <w:r>
        <w:rPr>
          <w:rFonts w:ascii="Courier New" w:hAnsi="Courier New" w:eastAsia="Times New Roman" w:cs="Courier New"/>
          <w:kern w:val="0"/>
          <w:sz w:val="20"/>
          <w:szCs w:val="20"/>
        </w:rPr>
        <w:t xml:space="preserve">      </w:t>
      </w:r>
      <w:r>
        <w:rPr>
          <w:rFonts w:ascii="Courier New" w:hAnsi="Courier New" w:eastAsia="Times New Roman" w:cs="Courier New"/>
          <w:b/>
          <w:color w:val="FF0000"/>
          <w:kern w:val="0"/>
          <w:sz w:val="20"/>
          <w:szCs w:val="20"/>
        </w:rPr>
        <w:t>void swap(int &amp; ,int&amp;);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int i =3,j = 5;</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swap(i,j);</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cout&lt;&lt;"i="&lt;&lt;i&lt;&lt;endl&lt;&lt;"j="&lt;&lt;j&lt;&lt;endl;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getchar();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return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F0000"/>
          <w:kern w:val="0"/>
          <w:sz w:val="20"/>
          <w:szCs w:val="20"/>
        </w:rPr>
      </w:pPr>
      <w:r>
        <w:rPr>
          <w:rFonts w:ascii="Courier New" w:hAnsi="Courier New" w:eastAsia="Times New Roman" w:cs="Courier New"/>
          <w:color w:val="FF0000"/>
          <w:kern w:val="0"/>
          <w:sz w:val="20"/>
          <w:szCs w:val="20"/>
        </w:rPr>
        <w:t>void swap(int &amp;a,int &amp;b) //</w:t>
      </w:r>
      <w:r>
        <w:rPr>
          <w:rFonts w:ascii="Courier New" w:hAnsi="Courier New" w:cs="Courier New"/>
          <w:color w:val="FF0000"/>
          <w:kern w:val="0"/>
          <w:sz w:val="20"/>
          <w:szCs w:val="20"/>
        </w:rPr>
        <w:t>初始化引用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int temp;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temp =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a =b;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b= temp;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spacing w:beforeAutospacing="1" w:afterAutospacing="1"/>
        <w:jc w:val="left"/>
        <w:rPr>
          <w:rFonts w:ascii="Times New Roman" w:hAnsi="Times New Roman" w:eastAsia="Times New Roman" w:cs="Times New Roman"/>
          <w:kern w:val="0"/>
          <w:sz w:val="24"/>
          <w:szCs w:val="24"/>
        </w:rPr>
      </w:pPr>
      <w:r>
        <w:rPr>
          <w:rFonts w:ascii="MS Mincho" w:hAnsi="MS Mincho" w:eastAsia="MS Mincho" w:cs="MS Mincho"/>
          <w:kern w:val="0"/>
          <w:sz w:val="24"/>
          <w:szCs w:val="24"/>
        </w:rPr>
        <w:t>运行</w:t>
      </w:r>
      <w:r>
        <w:rPr>
          <w:rFonts w:ascii="宋体" w:hAnsi="宋体" w:eastAsia="宋体" w:cs="宋体"/>
          <w:kern w:val="0"/>
          <w:sz w:val="24"/>
          <w:szCs w:val="24"/>
        </w:rPr>
        <w:t>结果：</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Times New Roman" w:hAnsi="Times New Roman" w:eastAsia="Times New Roman" w:cs="Times New Roman"/>
          <w:kern w:val="0"/>
          <w:sz w:val="24"/>
          <w:szCs w:val="24"/>
        </w:rPr>
        <w:t xml:space="preserve">i = 5 </w:t>
      </w:r>
      <w:r>
        <w:rPr>
          <w:rFonts w:ascii="Times New Roman" w:hAnsi="Times New Roman" w:eastAsia="Times New Roman" w:cs="Times New Roman"/>
          <w:kern w:val="0"/>
          <w:sz w:val="24"/>
          <w:szCs w:val="24"/>
        </w:rPr>
        <w:br w:type="textWrapping"/>
      </w:r>
      <w:r>
        <w:rPr>
          <w:rFonts w:ascii="Times New Roman" w:hAnsi="Times New Roman" w:eastAsia="Times New Roman" w:cs="Times New Roman"/>
          <w:kern w:val="0"/>
          <w:sz w:val="24"/>
          <w:szCs w:val="24"/>
        </w:rPr>
        <w:t>j = 3</w:t>
      </w:r>
    </w:p>
    <w:p>
      <w:pPr>
        <w:widowControl/>
        <w:spacing w:beforeAutospacing="1" w:afterAutospacing="1"/>
        <w:jc w:val="left"/>
        <w:rPr>
          <w:rFonts w:ascii="MS Mincho" w:hAnsi="MS Mincho" w:eastAsia="MS Mincho" w:cs="MS Mincho"/>
          <w:kern w:val="0"/>
          <w:sz w:val="24"/>
          <w:szCs w:val="24"/>
        </w:rPr>
      </w:pPr>
      <w:r>
        <w:rPr>
          <w:rFonts w:ascii="MS Mincho" w:hAnsi="MS Mincho" w:eastAsia="MS Mincho" w:cs="MS Mincho"/>
          <w:kern w:val="0"/>
          <w:sz w:val="24"/>
          <w:szCs w:val="24"/>
        </w:rPr>
        <w:t>第</w:t>
      </w:r>
      <w:r>
        <w:rPr>
          <w:rFonts w:ascii="Times New Roman" w:hAnsi="Times New Roman" w:eastAsia="Times New Roman" w:cs="Times New Roman"/>
          <w:kern w:val="0"/>
          <w:sz w:val="24"/>
          <w:szCs w:val="24"/>
        </w:rPr>
        <w:t>13</w:t>
      </w:r>
      <w:r>
        <w:rPr>
          <w:rFonts w:ascii="MS Mincho" w:hAnsi="MS Mincho" w:eastAsia="MS Mincho" w:cs="MS Mincho"/>
          <w:kern w:val="0"/>
          <w:sz w:val="24"/>
          <w:szCs w:val="24"/>
        </w:rPr>
        <w:t>行，形参是声明的引用，注意</w:t>
      </w:r>
      <w:r>
        <w:rPr>
          <w:rFonts w:ascii="宋体" w:hAnsi="宋体" w:eastAsia="宋体" w:cs="宋体"/>
          <w:kern w:val="0"/>
          <w:sz w:val="24"/>
          <w:szCs w:val="24"/>
        </w:rPr>
        <w:t>这个引用并没有初始化，这就是上面提到的特例。而在第</w:t>
      </w:r>
      <w:r>
        <w:rPr>
          <w:rFonts w:ascii="Times New Roman" w:hAnsi="Times New Roman" w:eastAsia="Times New Roman" w:cs="Times New Roman"/>
          <w:kern w:val="0"/>
          <w:sz w:val="24"/>
          <w:szCs w:val="24"/>
        </w:rPr>
        <w:t>7</w:t>
      </w:r>
      <w:r>
        <w:rPr>
          <w:rFonts w:ascii="MS Mincho" w:hAnsi="MS Mincho" w:eastAsia="MS Mincho" w:cs="MS Mincho"/>
          <w:kern w:val="0"/>
          <w:sz w:val="24"/>
          <w:szCs w:val="24"/>
        </w:rPr>
        <w:t>行</w:t>
      </w:r>
      <w:r>
        <w:rPr>
          <w:rFonts w:ascii="宋体" w:hAnsi="宋体" w:eastAsia="宋体" w:cs="宋体"/>
          <w:kern w:val="0"/>
          <w:sz w:val="24"/>
          <w:szCs w:val="24"/>
        </w:rPr>
        <w:t>调用函数的过程中，实现了引用的初始化，这是传入的实参就是变量，而不是数值，所以</w:t>
      </w:r>
      <w:r>
        <w:rPr>
          <w:rFonts w:ascii="宋体" w:hAnsi="宋体" w:eastAsia="宋体" w:cs="宋体"/>
          <w:b/>
          <w:color w:val="FF0000"/>
          <w:kern w:val="0"/>
          <w:sz w:val="24"/>
          <w:szCs w:val="24"/>
        </w:rPr>
        <w:t>做到了真正意义上的</w:t>
      </w:r>
      <w:r>
        <w:rPr>
          <w:rFonts w:ascii="Times New Roman" w:hAnsi="Times New Roman" w:eastAsia="Times New Roman" w:cs="Times New Roman"/>
          <w:b/>
          <w:color w:val="FF0000"/>
          <w:kern w:val="0"/>
          <w:sz w:val="24"/>
          <w:szCs w:val="24"/>
        </w:rPr>
        <w:t>“</w:t>
      </w:r>
      <w:r>
        <w:rPr>
          <w:rFonts w:ascii="宋体" w:hAnsi="宋体" w:eastAsia="宋体" w:cs="宋体"/>
          <w:b/>
          <w:color w:val="FF0000"/>
          <w:kern w:val="0"/>
          <w:sz w:val="24"/>
          <w:szCs w:val="24"/>
        </w:rPr>
        <w:t>变量传递</w:t>
      </w:r>
      <w:r>
        <w:rPr>
          <w:rFonts w:ascii="Times New Roman" w:hAnsi="Times New Roman" w:eastAsia="Times New Roman" w:cs="Times New Roman"/>
          <w:kern w:val="0"/>
          <w:sz w:val="24"/>
          <w:szCs w:val="24"/>
        </w:rPr>
        <w:t>”</w:t>
      </w:r>
      <w:r>
        <w:rPr>
          <w:rFonts w:ascii="MS Mincho" w:hAnsi="MS Mincho" w:eastAsia="MS Mincho" w:cs="MS Mincho"/>
          <w:kern w:val="0"/>
          <w:sz w:val="24"/>
          <w:szCs w:val="24"/>
        </w:rPr>
        <w:t>。</w:t>
      </w:r>
    </w:p>
    <w:p>
      <w:pPr>
        <w:pStyle w:val="2"/>
        <w:spacing w:line="240" w:lineRule="auto"/>
        <w:rPr>
          <w:rFonts w:ascii="楷体" w:hAnsi="楷体" w:eastAsia="楷体"/>
          <w:color w:val="000000"/>
          <w:sz w:val="24"/>
          <w:szCs w:val="24"/>
        </w:rPr>
      </w:pPr>
      <w:bookmarkStart w:id="57" w:name="_Toc500068168"/>
      <w:r>
        <w:rPr>
          <w:rFonts w:ascii="楷体" w:hAnsi="楷体" w:eastAsia="楷体"/>
          <w:color w:val="000000"/>
          <w:sz w:val="24"/>
          <w:szCs w:val="24"/>
        </w:rPr>
        <w:t>1-34※音视频解码格式</w:t>
      </w:r>
      <w:bookmarkEnd w:id="57"/>
    </w:p>
    <w:p>
      <w:r>
        <w:t>video：</w:t>
      </w:r>
    </w:p>
    <w:p>
      <w:pPr>
        <w:widowControl/>
        <w:spacing w:beforeAutospacing="1" w:afterAutospacing="1"/>
        <w:ind w:firstLine="420"/>
      </w:pPr>
      <w:r>
        <w:t>视频编码的主要作用是将视频像素数据（RGB，YUV等）压缩成为视频码流，从而降低视频的数据量。如果视频不经过压缩编码的话，体积通常是非常大的，一部电影可能就要上百G的空间。视频编码是视音频技术中最重要的技术之一。视频码流的数据量占了视音频总数据量的绝大部分。高效率的视频编码在同等的码率下，可以获得更高的视频质量。</w:t>
      </w:r>
    </w:p>
    <w:p>
      <w:pPr>
        <w:widowControl/>
        <w:spacing w:beforeAutospacing="1" w:afterAutospacing="1"/>
      </w:pPr>
      <w:r>
        <w:t>封装格式有多种：MP4，FLV，F4V等</w:t>
      </w:r>
    </w:p>
    <w:p>
      <w:pPr>
        <w:pStyle w:val="15"/>
        <w:rPr>
          <w:rFonts w:ascii="Times New Roman" w:hAnsi="Times New Roman" w:eastAsia="Times New Roman" w:cs="Times New Roman"/>
        </w:rPr>
      </w:pPr>
      <w:r>
        <w:rPr>
          <w:b/>
          <w:color w:val="00B050"/>
        </w:rPr>
        <w:t>视频编码标准和音频编码标准是H.264和AAC</w:t>
      </w:r>
      <w:r>
        <w:t>这两种标准分别是当今实际应用中编码效率最高的视频标准和音频标准。视频播放器方面，无一例外的都使用了</w:t>
      </w:r>
      <w:r>
        <w:rPr>
          <w:rFonts w:ascii="Times New Roman" w:hAnsi="Times New Roman" w:eastAsia="Times New Roman" w:cs="Times New Roman"/>
        </w:rPr>
        <w:t>Flash</w:t>
      </w:r>
      <w:r>
        <w:rPr>
          <w:rFonts w:ascii="MS Mincho" w:hAnsi="MS Mincho" w:eastAsia="MS Mincho" w:cs="MS Mincho"/>
        </w:rPr>
        <w:t>播放器。</w:t>
      </w:r>
    </w:p>
    <w:p>
      <w:pPr>
        <w:widowControl/>
        <w:spacing w:beforeAutospacing="1" w:afterAutospacing="1"/>
        <w:jc w:val="center"/>
        <w:rPr>
          <w:rFonts w:ascii="Times New Roman" w:hAnsi="Times New Roman" w:eastAsia="Times New Roman" w:cs="Times New Roman"/>
          <w:kern w:val="0"/>
          <w:sz w:val="24"/>
          <w:szCs w:val="24"/>
        </w:rPr>
      </w:pPr>
      <w:r>
        <w:rPr>
          <w:rFonts w:ascii="MS Mincho" w:hAnsi="MS Mincho" w:eastAsia="MS Mincho" w:cs="MS Mincho"/>
          <w:kern w:val="0"/>
          <w:sz w:val="24"/>
          <w:szCs w:val="24"/>
        </w:rPr>
        <w:t>主要</w:t>
      </w:r>
      <w:r>
        <w:rPr>
          <w:rFonts w:ascii="宋体" w:hAnsi="宋体" w:eastAsia="宋体" w:cs="宋体"/>
          <w:kern w:val="0"/>
          <w:sz w:val="24"/>
          <w:szCs w:val="24"/>
        </w:rPr>
        <w:t>视频编码一览</w:t>
      </w:r>
    </w:p>
    <w:tbl>
      <w:tblPr>
        <w:tblStyle w:val="16"/>
        <w:tblW w:w="7499" w:type="dxa"/>
        <w:jc w:val="center"/>
        <w:tblInd w:w="0" w:type="dxa"/>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0" w:type="dxa"/>
          <w:left w:w="0" w:type="dxa"/>
          <w:bottom w:w="0" w:type="dxa"/>
          <w:right w:w="0" w:type="dxa"/>
        </w:tblCellMar>
      </w:tblPr>
      <w:tblGrid>
        <w:gridCol w:w="1875"/>
        <w:gridCol w:w="1875"/>
        <w:gridCol w:w="1875"/>
        <w:gridCol w:w="1874"/>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0" w:type="dxa"/>
            <w:left w:w="0" w:type="dxa"/>
            <w:bottom w:w="0" w:type="dxa"/>
            <w:right w:w="0" w:type="dxa"/>
          </w:tblCellMar>
        </w:tblPrEx>
        <w:trPr>
          <w:jc w:val="center"/>
        </w:trPr>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MS Mincho" w:hAnsi="MS Mincho" w:eastAsia="MS Mincho" w:cs="MS Mincho"/>
                <w:kern w:val="0"/>
                <w:sz w:val="24"/>
                <w:szCs w:val="24"/>
              </w:rPr>
              <w:t>名称</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MS Mincho" w:hAnsi="MS Mincho" w:eastAsia="MS Mincho" w:cs="MS Mincho"/>
                <w:kern w:val="0"/>
                <w:sz w:val="24"/>
                <w:szCs w:val="24"/>
              </w:rPr>
              <w:t>推出机构</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MS Mincho" w:hAnsi="MS Mincho" w:eastAsia="MS Mincho" w:cs="MS Mincho"/>
                <w:kern w:val="0"/>
                <w:sz w:val="24"/>
                <w:szCs w:val="24"/>
              </w:rPr>
              <w:t>推出</w:t>
            </w:r>
            <w:r>
              <w:rPr>
                <w:rFonts w:ascii="宋体" w:hAnsi="宋体" w:eastAsia="宋体" w:cs="宋体"/>
                <w:kern w:val="0"/>
                <w:sz w:val="24"/>
                <w:szCs w:val="24"/>
              </w:rPr>
              <w:t>时间</w:t>
            </w:r>
          </w:p>
        </w:tc>
        <w:tc>
          <w:tcPr>
            <w:tcW w:w="1874"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MS Mincho" w:hAnsi="MS Mincho" w:eastAsia="MS Mincho" w:cs="MS Mincho"/>
                <w:kern w:val="0"/>
                <w:sz w:val="24"/>
                <w:szCs w:val="24"/>
              </w:rPr>
              <w:t>目前使用</w:t>
            </w:r>
            <w:r>
              <w:rPr>
                <w:rFonts w:ascii="宋体" w:hAnsi="宋体" w:eastAsia="宋体" w:cs="宋体"/>
                <w:kern w:val="0"/>
                <w:sz w:val="24"/>
                <w:szCs w:val="24"/>
              </w:rPr>
              <w:t>领</w:t>
            </w:r>
            <w:r>
              <w:rPr>
                <w:rFonts w:ascii="MS Mincho" w:hAnsi="MS Mincho" w:eastAsia="MS Mincho" w:cs="MS Mincho"/>
                <w:kern w:val="0"/>
                <w:sz w:val="24"/>
                <w:szCs w:val="24"/>
              </w:rPr>
              <w:t>域</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0" w:type="dxa"/>
            <w:left w:w="0" w:type="dxa"/>
            <w:bottom w:w="0" w:type="dxa"/>
            <w:right w:w="0" w:type="dxa"/>
          </w:tblCellMar>
        </w:tblPrEx>
        <w:trPr>
          <w:jc w:val="center"/>
        </w:trPr>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HEVC(H.265)</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MPEG/ITU-T</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2013</w:t>
            </w:r>
          </w:p>
        </w:tc>
        <w:tc>
          <w:tcPr>
            <w:tcW w:w="1874"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MS Mincho" w:hAnsi="MS Mincho" w:eastAsia="MS Mincho" w:cs="MS Mincho"/>
                <w:kern w:val="0"/>
                <w:sz w:val="24"/>
                <w:szCs w:val="24"/>
              </w:rPr>
              <w:t>研</w:t>
            </w:r>
            <w:r>
              <w:rPr>
                <w:rFonts w:ascii="宋体" w:hAnsi="宋体" w:eastAsia="宋体" w:cs="宋体"/>
                <w:kern w:val="0"/>
                <w:sz w:val="24"/>
                <w:szCs w:val="24"/>
              </w:rPr>
              <w:t>发</w:t>
            </w:r>
            <w:r>
              <w:rPr>
                <w:rFonts w:ascii="MS Mincho" w:hAnsi="MS Mincho" w:eastAsia="MS Mincho" w:cs="MS Mincho"/>
                <w:kern w:val="0"/>
                <w:sz w:val="24"/>
                <w:szCs w:val="24"/>
              </w:rPr>
              <w:t>中</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0" w:type="dxa"/>
            <w:left w:w="0" w:type="dxa"/>
            <w:bottom w:w="0" w:type="dxa"/>
            <w:right w:w="0" w:type="dxa"/>
          </w:tblCellMar>
        </w:tblPrEx>
        <w:trPr>
          <w:jc w:val="center"/>
        </w:trPr>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cs="Times New Roman"/>
                <w:b/>
                <w:kern w:val="0"/>
                <w:sz w:val="24"/>
                <w:szCs w:val="24"/>
              </w:rPr>
            </w:pPr>
            <w:r>
              <w:rPr>
                <w:rFonts w:ascii="Times New Roman" w:hAnsi="Times New Roman" w:eastAsia="Times New Roman" w:cs="Times New Roman"/>
                <w:b/>
                <w:color w:val="00B050"/>
                <w:kern w:val="0"/>
                <w:sz w:val="24"/>
                <w:szCs w:val="24"/>
              </w:rPr>
              <w:t>H.264</w:t>
            </w:r>
            <w:r>
              <w:rPr>
                <w:rFonts w:ascii="Times New Roman" w:hAnsi="Times New Roman" w:cs="Times New Roman"/>
                <w:b/>
                <w:color w:val="00B050"/>
                <w:kern w:val="0"/>
                <w:sz w:val="24"/>
                <w:szCs w:val="24"/>
              </w:rPr>
              <w:t>（主流）</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MPEG/ITU-T</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2003</w:t>
            </w:r>
          </w:p>
        </w:tc>
        <w:tc>
          <w:tcPr>
            <w:tcW w:w="1874"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MS Mincho" w:hAnsi="MS Mincho" w:eastAsia="MS Mincho" w:cs="MS Mincho"/>
                <w:kern w:val="0"/>
                <w:sz w:val="24"/>
                <w:szCs w:val="24"/>
              </w:rPr>
              <w:t>各个</w:t>
            </w:r>
            <w:r>
              <w:rPr>
                <w:rFonts w:ascii="宋体" w:hAnsi="宋体" w:eastAsia="宋体" w:cs="宋体"/>
                <w:kern w:val="0"/>
                <w:sz w:val="24"/>
                <w:szCs w:val="24"/>
              </w:rPr>
              <w:t>领</w:t>
            </w:r>
            <w:r>
              <w:rPr>
                <w:rFonts w:ascii="MS Mincho" w:hAnsi="MS Mincho" w:eastAsia="MS Mincho" w:cs="MS Mincho"/>
                <w:kern w:val="0"/>
                <w:sz w:val="24"/>
                <w:szCs w:val="24"/>
              </w:rPr>
              <w:t>域</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0" w:type="dxa"/>
            <w:left w:w="0" w:type="dxa"/>
            <w:bottom w:w="0" w:type="dxa"/>
            <w:right w:w="0" w:type="dxa"/>
          </w:tblCellMar>
        </w:tblPrEx>
        <w:trPr>
          <w:jc w:val="center"/>
        </w:trPr>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MPEG4</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MPEG</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2001</w:t>
            </w:r>
          </w:p>
        </w:tc>
        <w:tc>
          <w:tcPr>
            <w:tcW w:w="1874"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MS Mincho" w:hAnsi="MS Mincho" w:eastAsia="MS Mincho" w:cs="MS Mincho"/>
                <w:kern w:val="0"/>
                <w:sz w:val="24"/>
                <w:szCs w:val="24"/>
              </w:rPr>
              <w:t>不温不火</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0" w:type="dxa"/>
            <w:left w:w="0" w:type="dxa"/>
            <w:bottom w:w="0" w:type="dxa"/>
            <w:right w:w="0" w:type="dxa"/>
          </w:tblCellMar>
        </w:tblPrEx>
        <w:trPr>
          <w:jc w:val="center"/>
        </w:trPr>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color w:val="00B050"/>
                <w:kern w:val="0"/>
                <w:sz w:val="24"/>
                <w:szCs w:val="24"/>
              </w:rPr>
            </w:pPr>
            <w:r>
              <w:rPr>
                <w:rFonts w:ascii="Times New Roman" w:hAnsi="Times New Roman" w:eastAsia="Times New Roman" w:cs="Times New Roman"/>
                <w:color w:val="00B050"/>
                <w:kern w:val="0"/>
                <w:sz w:val="24"/>
                <w:szCs w:val="24"/>
              </w:rPr>
              <w:t>MPEG2</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color w:val="00B050"/>
                <w:kern w:val="0"/>
                <w:sz w:val="24"/>
                <w:szCs w:val="24"/>
              </w:rPr>
            </w:pPr>
            <w:r>
              <w:rPr>
                <w:rFonts w:ascii="Times New Roman" w:hAnsi="Times New Roman" w:eastAsia="Times New Roman" w:cs="Times New Roman"/>
                <w:color w:val="00B050"/>
                <w:kern w:val="0"/>
                <w:sz w:val="24"/>
                <w:szCs w:val="24"/>
              </w:rPr>
              <w:t>MPEG</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color w:val="00B050"/>
                <w:kern w:val="0"/>
                <w:sz w:val="24"/>
                <w:szCs w:val="24"/>
              </w:rPr>
            </w:pPr>
            <w:r>
              <w:rPr>
                <w:rFonts w:ascii="Times New Roman" w:hAnsi="Times New Roman" w:eastAsia="Times New Roman" w:cs="Times New Roman"/>
                <w:color w:val="00B050"/>
                <w:kern w:val="0"/>
                <w:sz w:val="24"/>
                <w:szCs w:val="24"/>
              </w:rPr>
              <w:t>1994</w:t>
            </w:r>
          </w:p>
        </w:tc>
        <w:tc>
          <w:tcPr>
            <w:tcW w:w="1874"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color w:val="00B050"/>
                <w:kern w:val="0"/>
                <w:sz w:val="24"/>
                <w:szCs w:val="24"/>
              </w:rPr>
            </w:pPr>
            <w:r>
              <w:rPr>
                <w:rFonts w:ascii="MS Mincho" w:hAnsi="MS Mincho" w:eastAsia="MS Mincho" w:cs="MS Mincho"/>
                <w:color w:val="00B050"/>
                <w:kern w:val="0"/>
                <w:sz w:val="24"/>
                <w:szCs w:val="24"/>
              </w:rPr>
              <w:t>数字</w:t>
            </w:r>
            <w:r>
              <w:rPr>
                <w:rFonts w:ascii="宋体" w:hAnsi="宋体" w:eastAsia="宋体" w:cs="宋体"/>
                <w:color w:val="00B050"/>
                <w:kern w:val="0"/>
                <w:sz w:val="24"/>
                <w:szCs w:val="24"/>
              </w:rPr>
              <w:t>电视</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0" w:type="dxa"/>
            <w:left w:w="0" w:type="dxa"/>
            <w:bottom w:w="0" w:type="dxa"/>
            <w:right w:w="0" w:type="dxa"/>
          </w:tblCellMar>
        </w:tblPrEx>
        <w:trPr>
          <w:jc w:val="center"/>
        </w:trPr>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VP9</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Google</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2013</w:t>
            </w:r>
          </w:p>
        </w:tc>
        <w:tc>
          <w:tcPr>
            <w:tcW w:w="1874"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MS Mincho" w:hAnsi="MS Mincho" w:eastAsia="MS Mincho" w:cs="MS Mincho"/>
                <w:kern w:val="0"/>
                <w:sz w:val="24"/>
                <w:szCs w:val="24"/>
              </w:rPr>
              <w:t>研</w:t>
            </w:r>
            <w:r>
              <w:rPr>
                <w:rFonts w:ascii="宋体" w:hAnsi="宋体" w:eastAsia="宋体" w:cs="宋体"/>
                <w:kern w:val="0"/>
                <w:sz w:val="24"/>
                <w:szCs w:val="24"/>
              </w:rPr>
              <w:t>发</w:t>
            </w:r>
            <w:r>
              <w:rPr>
                <w:rFonts w:ascii="MS Mincho" w:hAnsi="MS Mincho" w:eastAsia="MS Mincho" w:cs="MS Mincho"/>
                <w:kern w:val="0"/>
                <w:sz w:val="24"/>
                <w:szCs w:val="24"/>
              </w:rPr>
              <w:t>中</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0" w:type="dxa"/>
            <w:left w:w="0" w:type="dxa"/>
            <w:bottom w:w="0" w:type="dxa"/>
            <w:right w:w="0" w:type="dxa"/>
          </w:tblCellMar>
        </w:tblPrEx>
        <w:trPr>
          <w:jc w:val="center"/>
        </w:trPr>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VP8</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Google</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2008</w:t>
            </w:r>
          </w:p>
        </w:tc>
        <w:tc>
          <w:tcPr>
            <w:tcW w:w="1874"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MS Mincho" w:hAnsi="MS Mincho" w:eastAsia="MS Mincho" w:cs="MS Mincho"/>
                <w:kern w:val="0"/>
                <w:sz w:val="24"/>
                <w:szCs w:val="24"/>
              </w:rPr>
              <w:t>不普及</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0" w:type="dxa"/>
            <w:left w:w="0" w:type="dxa"/>
            <w:bottom w:w="0" w:type="dxa"/>
            <w:right w:w="0" w:type="dxa"/>
          </w:tblCellMar>
        </w:tblPrEx>
        <w:trPr>
          <w:jc w:val="center"/>
        </w:trPr>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VC-1</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Microsoft Inc.</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2006</w:t>
            </w:r>
          </w:p>
        </w:tc>
        <w:tc>
          <w:tcPr>
            <w:tcW w:w="1874"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MS Mincho" w:hAnsi="MS Mincho" w:eastAsia="MS Mincho" w:cs="MS Mincho"/>
                <w:kern w:val="0"/>
                <w:sz w:val="24"/>
                <w:szCs w:val="24"/>
              </w:rPr>
              <w:t>微</w:t>
            </w:r>
            <w:r>
              <w:rPr>
                <w:rFonts w:ascii="宋体" w:hAnsi="宋体" w:eastAsia="宋体" w:cs="宋体"/>
                <w:kern w:val="0"/>
                <w:sz w:val="24"/>
                <w:szCs w:val="24"/>
              </w:rPr>
              <w:t>软平</w:t>
            </w:r>
            <w:r>
              <w:rPr>
                <w:rFonts w:ascii="MS Mincho" w:hAnsi="MS Mincho" w:eastAsia="MS Mincho" w:cs="MS Mincho"/>
                <w:kern w:val="0"/>
                <w:sz w:val="24"/>
                <w:szCs w:val="24"/>
              </w:rPr>
              <w:t>台</w:t>
            </w:r>
          </w:p>
        </w:tc>
      </w:tr>
    </w:tbl>
    <w:p/>
    <w:p/>
    <w:p/>
    <w:p>
      <w:r>
        <w:t>audio：</w:t>
      </w:r>
    </w:p>
    <w:p>
      <w:r>
        <w:t>音频采样数据（PCM等）压缩成为音频码</w:t>
      </w:r>
      <w:r>
        <w:rPr>
          <w:rFonts w:ascii="MS Mincho" w:hAnsi="MS Mincho" w:eastAsia="MS Mincho" w:cs="MS Mincho"/>
        </w:rPr>
        <w:t>流</w:t>
      </w:r>
    </w:p>
    <w:p>
      <w:pPr>
        <w:widowControl/>
        <w:spacing w:beforeAutospacing="1" w:afterAutospacing="1"/>
        <w:jc w:val="center"/>
        <w:rPr>
          <w:rFonts w:ascii="Times New Roman" w:hAnsi="Times New Roman" w:eastAsia="Times New Roman" w:cs="Times New Roman"/>
          <w:kern w:val="0"/>
          <w:sz w:val="24"/>
          <w:szCs w:val="24"/>
        </w:rPr>
      </w:pPr>
      <w:r>
        <w:rPr>
          <w:rFonts w:ascii="MS Mincho" w:hAnsi="MS Mincho" w:eastAsia="MS Mincho" w:cs="MS Mincho"/>
          <w:kern w:val="0"/>
          <w:sz w:val="24"/>
          <w:szCs w:val="24"/>
        </w:rPr>
        <w:t>主要音</w:t>
      </w:r>
      <w:r>
        <w:rPr>
          <w:rFonts w:ascii="宋体" w:hAnsi="宋体" w:eastAsia="宋体" w:cs="宋体"/>
          <w:kern w:val="0"/>
          <w:sz w:val="24"/>
          <w:szCs w:val="24"/>
        </w:rPr>
        <w:t>频编码一览</w:t>
      </w:r>
    </w:p>
    <w:tbl>
      <w:tblPr>
        <w:tblStyle w:val="16"/>
        <w:tblW w:w="7499" w:type="dxa"/>
        <w:jc w:val="center"/>
        <w:tblInd w:w="0" w:type="dxa"/>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0" w:type="dxa"/>
          <w:left w:w="0" w:type="dxa"/>
          <w:bottom w:w="0" w:type="dxa"/>
          <w:right w:w="0" w:type="dxa"/>
        </w:tblCellMar>
      </w:tblPr>
      <w:tblGrid>
        <w:gridCol w:w="1875"/>
        <w:gridCol w:w="1875"/>
        <w:gridCol w:w="1875"/>
        <w:gridCol w:w="1874"/>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0" w:type="dxa"/>
            <w:left w:w="0" w:type="dxa"/>
            <w:bottom w:w="0" w:type="dxa"/>
            <w:right w:w="0" w:type="dxa"/>
          </w:tblCellMar>
        </w:tblPrEx>
        <w:trPr>
          <w:jc w:val="center"/>
        </w:trPr>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MS Mincho" w:hAnsi="MS Mincho" w:eastAsia="MS Mincho" w:cs="MS Mincho"/>
                <w:kern w:val="0"/>
                <w:sz w:val="24"/>
                <w:szCs w:val="24"/>
              </w:rPr>
              <w:t>名称</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MS Mincho" w:hAnsi="MS Mincho" w:eastAsia="MS Mincho" w:cs="MS Mincho"/>
                <w:kern w:val="0"/>
                <w:sz w:val="24"/>
                <w:szCs w:val="24"/>
              </w:rPr>
              <w:t>推出机构</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MS Mincho" w:hAnsi="MS Mincho" w:eastAsia="MS Mincho" w:cs="MS Mincho"/>
                <w:kern w:val="0"/>
                <w:sz w:val="24"/>
                <w:szCs w:val="24"/>
              </w:rPr>
              <w:t>推出</w:t>
            </w:r>
            <w:r>
              <w:rPr>
                <w:rFonts w:ascii="宋体" w:hAnsi="宋体" w:eastAsia="宋体" w:cs="宋体"/>
                <w:kern w:val="0"/>
                <w:sz w:val="24"/>
                <w:szCs w:val="24"/>
              </w:rPr>
              <w:t>时间</w:t>
            </w:r>
          </w:p>
        </w:tc>
        <w:tc>
          <w:tcPr>
            <w:tcW w:w="1874"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MS Mincho" w:hAnsi="MS Mincho" w:eastAsia="MS Mincho" w:cs="MS Mincho"/>
                <w:kern w:val="0"/>
                <w:sz w:val="24"/>
                <w:szCs w:val="24"/>
              </w:rPr>
              <w:t>目前使用</w:t>
            </w:r>
            <w:r>
              <w:rPr>
                <w:rFonts w:ascii="宋体" w:hAnsi="宋体" w:eastAsia="宋体" w:cs="宋体"/>
                <w:kern w:val="0"/>
                <w:sz w:val="24"/>
                <w:szCs w:val="24"/>
              </w:rPr>
              <w:t>领</w:t>
            </w:r>
            <w:r>
              <w:rPr>
                <w:rFonts w:ascii="MS Mincho" w:hAnsi="MS Mincho" w:eastAsia="MS Mincho" w:cs="MS Mincho"/>
                <w:kern w:val="0"/>
                <w:sz w:val="24"/>
                <w:szCs w:val="24"/>
              </w:rPr>
              <w:t>域</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0" w:type="dxa"/>
            <w:left w:w="0" w:type="dxa"/>
            <w:bottom w:w="0" w:type="dxa"/>
            <w:right w:w="0" w:type="dxa"/>
          </w:tblCellMar>
        </w:tblPrEx>
        <w:trPr>
          <w:jc w:val="center"/>
        </w:trPr>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AAC</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MPEG</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1997</w:t>
            </w:r>
          </w:p>
        </w:tc>
        <w:tc>
          <w:tcPr>
            <w:tcW w:w="1874"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MS Mincho" w:hAnsi="MS Mincho" w:eastAsia="MS Mincho" w:cs="MS Mincho"/>
                <w:kern w:val="0"/>
                <w:sz w:val="24"/>
                <w:szCs w:val="24"/>
              </w:rPr>
              <w:t>各个</w:t>
            </w:r>
            <w:r>
              <w:rPr>
                <w:rFonts w:ascii="宋体" w:hAnsi="宋体" w:eastAsia="宋体" w:cs="宋体"/>
                <w:kern w:val="0"/>
                <w:sz w:val="24"/>
                <w:szCs w:val="24"/>
              </w:rPr>
              <w:t>领域（新</w:t>
            </w:r>
            <w:r>
              <w:rPr>
                <w:rFonts w:ascii="MS Mincho" w:hAnsi="MS Mincho" w:eastAsia="MS Mincho" w:cs="MS Mincho"/>
                <w:kern w:val="0"/>
                <w:sz w:val="24"/>
                <w:szCs w:val="24"/>
              </w:rPr>
              <w:t>）</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0" w:type="dxa"/>
            <w:left w:w="0" w:type="dxa"/>
            <w:bottom w:w="0" w:type="dxa"/>
            <w:right w:w="0" w:type="dxa"/>
          </w:tblCellMar>
        </w:tblPrEx>
        <w:trPr>
          <w:jc w:val="center"/>
        </w:trPr>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AC-3</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Dolby Inc.</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1992</w:t>
            </w:r>
          </w:p>
        </w:tc>
        <w:tc>
          <w:tcPr>
            <w:tcW w:w="1874"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宋体" w:hAnsi="宋体" w:eastAsia="宋体" w:cs="宋体"/>
                <w:kern w:val="0"/>
                <w:sz w:val="24"/>
                <w:szCs w:val="24"/>
              </w:rPr>
              <w:t>电</w:t>
            </w:r>
            <w:r>
              <w:rPr>
                <w:rFonts w:ascii="MS Mincho" w:hAnsi="MS Mincho" w:eastAsia="MS Mincho" w:cs="MS Mincho"/>
                <w:kern w:val="0"/>
                <w:sz w:val="24"/>
                <w:szCs w:val="24"/>
              </w:rPr>
              <w:t>影</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0" w:type="dxa"/>
            <w:left w:w="0" w:type="dxa"/>
            <w:bottom w:w="0" w:type="dxa"/>
            <w:right w:w="0" w:type="dxa"/>
          </w:tblCellMar>
        </w:tblPrEx>
        <w:trPr>
          <w:jc w:val="center"/>
        </w:trPr>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MP3</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MPEG</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1993</w:t>
            </w:r>
          </w:p>
        </w:tc>
        <w:tc>
          <w:tcPr>
            <w:tcW w:w="1874"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MS Mincho" w:hAnsi="MS Mincho" w:eastAsia="MS Mincho" w:cs="MS Mincho"/>
                <w:kern w:val="0"/>
                <w:sz w:val="24"/>
                <w:szCs w:val="24"/>
              </w:rPr>
              <w:t>各个</w:t>
            </w:r>
            <w:r>
              <w:rPr>
                <w:rFonts w:ascii="宋体" w:hAnsi="宋体" w:eastAsia="宋体" w:cs="宋体"/>
                <w:kern w:val="0"/>
                <w:sz w:val="24"/>
                <w:szCs w:val="24"/>
              </w:rPr>
              <w:t>领域（旧</w:t>
            </w:r>
            <w:r>
              <w:rPr>
                <w:rFonts w:ascii="MS Mincho" w:hAnsi="MS Mincho" w:eastAsia="MS Mincho" w:cs="MS Mincho"/>
                <w:kern w:val="0"/>
                <w:sz w:val="24"/>
                <w:szCs w:val="24"/>
              </w:rPr>
              <w:t>）</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0" w:type="dxa"/>
            <w:left w:w="0" w:type="dxa"/>
            <w:bottom w:w="0" w:type="dxa"/>
            <w:right w:w="0" w:type="dxa"/>
          </w:tblCellMar>
        </w:tblPrEx>
        <w:trPr>
          <w:jc w:val="center"/>
        </w:trPr>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WMA</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Microsoft Inc.</w:t>
            </w:r>
          </w:p>
        </w:tc>
        <w:tc>
          <w:tcPr>
            <w:tcW w:w="1875"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1999</w:t>
            </w:r>
          </w:p>
        </w:tc>
        <w:tc>
          <w:tcPr>
            <w:tcW w:w="1874" w:type="dxa"/>
            <w:tcBorders>
              <w:top w:val="outset" w:color="000000" w:sz="6" w:space="0"/>
              <w:left w:val="outset" w:color="000000" w:sz="6" w:space="0"/>
              <w:bottom w:val="outset" w:color="000000" w:sz="6" w:space="0"/>
              <w:right w:val="outset" w:color="000000" w:sz="6" w:space="0"/>
              <w:insideH w:val="outset" w:sz="6" w:space="0"/>
              <w:insideV w:val="outset" w:sz="6" w:space="0"/>
            </w:tcBorders>
            <w:shd w:val="clear" w:color="auto" w:fill="auto"/>
          </w:tcPr>
          <w:p>
            <w:pPr>
              <w:widowControl/>
              <w:spacing w:beforeAutospacing="1" w:afterAutospacing="1"/>
              <w:jc w:val="left"/>
              <w:rPr>
                <w:rFonts w:ascii="Times New Roman" w:hAnsi="Times New Roman" w:eastAsia="Times New Roman" w:cs="Times New Roman"/>
                <w:kern w:val="0"/>
                <w:sz w:val="24"/>
                <w:szCs w:val="24"/>
              </w:rPr>
            </w:pPr>
            <w:r>
              <w:rPr>
                <w:rFonts w:ascii="MS Mincho" w:hAnsi="MS Mincho" w:eastAsia="MS Mincho" w:cs="MS Mincho"/>
                <w:kern w:val="0"/>
                <w:sz w:val="24"/>
                <w:szCs w:val="24"/>
              </w:rPr>
              <w:t>微</w:t>
            </w:r>
            <w:r>
              <w:rPr>
                <w:rFonts w:ascii="宋体" w:hAnsi="宋体" w:eastAsia="宋体" w:cs="宋体"/>
                <w:kern w:val="0"/>
                <w:sz w:val="24"/>
                <w:szCs w:val="24"/>
              </w:rPr>
              <w:t>软平</w:t>
            </w:r>
            <w:r>
              <w:rPr>
                <w:rFonts w:ascii="MS Mincho" w:hAnsi="MS Mincho" w:eastAsia="MS Mincho" w:cs="MS Mincho"/>
                <w:kern w:val="0"/>
                <w:sz w:val="24"/>
                <w:szCs w:val="24"/>
              </w:rPr>
              <w:t>台</w:t>
            </w:r>
          </w:p>
        </w:tc>
      </w:tr>
    </w:tbl>
    <w:p/>
    <w:p>
      <w:pPr>
        <w:pStyle w:val="2"/>
        <w:spacing w:line="240" w:lineRule="auto"/>
        <w:rPr>
          <w:rFonts w:ascii="楷体" w:hAnsi="楷体" w:eastAsia="楷体"/>
          <w:color w:val="000000"/>
          <w:sz w:val="24"/>
          <w:szCs w:val="24"/>
        </w:rPr>
      </w:pPr>
      <w:bookmarkStart w:id="58" w:name="_Toc500068169"/>
      <w:r>
        <w:rPr>
          <w:rFonts w:ascii="楷体" w:hAnsi="楷体" w:eastAsia="楷体"/>
          <w:color w:val="000000"/>
          <w:sz w:val="24"/>
          <w:szCs w:val="24"/>
        </w:rPr>
        <w:t>1-35※gcc thread.c -o thread -lpthread</w:t>
      </w:r>
      <w:bookmarkEnd w:id="58"/>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Error：</w:t>
      </w:r>
    </w:p>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thread.c:(.text+0xac): undefined reference to `pthread_create'</w:t>
      </w:r>
    </w:p>
    <w:p>
      <w:pPr>
        <w:widowControl/>
        <w:spacing w:beforeAutospacing="1" w:afterAutospacing="1"/>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thread.c:(.text+0x111): undefined reference to `pthread_join'</w:t>
      </w:r>
    </w:p>
    <w:p>
      <w:pPr>
        <w:widowControl/>
        <w:spacing w:beforeAutospacing="1" w:afterAutospacing="1"/>
        <w:jc w:val="left"/>
        <w:rPr>
          <w:rFonts w:ascii="Times New Roman" w:hAnsi="Times New Roman" w:cs="Times New Roman"/>
          <w:kern w:val="0"/>
          <w:sz w:val="24"/>
          <w:szCs w:val="24"/>
        </w:rPr>
      </w:pPr>
      <w:r>
        <w:rPr>
          <w:rFonts w:ascii="Times New Roman" w:hAnsi="Times New Roman" w:eastAsia="Times New Roman" w:cs="Times New Roman"/>
          <w:kern w:val="0"/>
          <w:sz w:val="24"/>
          <w:szCs w:val="24"/>
        </w:rPr>
        <w:t>collect2: error: ld returned 1 exit status</w:t>
      </w:r>
    </w:p>
    <w:p>
      <w:pPr>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编译时应加上：</w:t>
      </w:r>
    </w:p>
    <w:p>
      <w:pPr>
        <w:widowControl/>
        <w:spacing w:beforeAutospacing="1" w:afterAutospacing="1"/>
        <w:jc w:val="left"/>
        <w:rPr>
          <w:rFonts w:ascii="Times New Roman" w:hAnsi="Times New Roman" w:cs="Times New Roman"/>
          <w:b/>
          <w:color w:val="FF0000"/>
          <w:kern w:val="0"/>
          <w:sz w:val="24"/>
          <w:szCs w:val="24"/>
        </w:rPr>
      </w:pPr>
      <w:r>
        <w:rPr>
          <w:rFonts w:ascii="Times New Roman" w:hAnsi="Times New Roman" w:cs="Times New Roman"/>
          <w:kern w:val="0"/>
          <w:sz w:val="24"/>
          <w:szCs w:val="24"/>
        </w:rPr>
        <w:t xml:space="preserve">gcc thread.c -o thread </w:t>
      </w:r>
      <w:r>
        <w:rPr>
          <w:rFonts w:ascii="Times New Roman" w:hAnsi="Times New Roman" w:cs="Times New Roman"/>
          <w:b/>
          <w:color w:val="FF0000"/>
          <w:kern w:val="0"/>
          <w:sz w:val="24"/>
          <w:szCs w:val="24"/>
        </w:rPr>
        <w:t>-lpthread</w:t>
      </w:r>
    </w:p>
    <w:p>
      <w:pPr>
        <w:pStyle w:val="2"/>
        <w:spacing w:line="240" w:lineRule="auto"/>
        <w:rPr>
          <w:rFonts w:ascii="楷体" w:hAnsi="楷体" w:eastAsia="楷体"/>
          <w:color w:val="000000"/>
          <w:sz w:val="24"/>
          <w:szCs w:val="24"/>
        </w:rPr>
      </w:pPr>
      <w:bookmarkStart w:id="59" w:name="_Toc500068170"/>
      <w:r>
        <w:rPr>
          <w:rFonts w:ascii="楷体" w:hAnsi="楷体" w:eastAsia="楷体"/>
          <w:color w:val="000000"/>
          <w:sz w:val="24"/>
          <w:szCs w:val="24"/>
        </w:rPr>
        <w:t>1-35※线程互斥锁 SoC：System on Chip</w:t>
      </w:r>
      <w:bookmarkEnd w:id="59"/>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互斥锁的操作流程如下：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1）在访问共享资源后临界区域前，对互斥锁进行加锁。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2）在访问完成后释放互斥锁导上的锁。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Pr>
          <w:rFonts w:ascii="Courier New" w:hAnsi="Courier New" w:cs="Courier New"/>
          <w:kern w:val="0"/>
          <w:sz w:val="20"/>
          <w:szCs w:val="20"/>
        </w:rPr>
        <w:t xml:space="preserve">    3）对互斥锁进行加锁后，任何其他试图再次对互斥锁加锁的线程将会被阻塞，直到锁被释放。</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#include &lt;stdlib.h&gt;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#include &lt;pthread.h&gt;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#include &lt;string.h&gt;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int 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FF0000"/>
          <w:kern w:val="0"/>
          <w:sz w:val="20"/>
          <w:szCs w:val="20"/>
        </w:rPr>
      </w:pPr>
      <w:r>
        <w:rPr>
          <w:rFonts w:ascii="Courier New" w:hAnsi="Courier New" w:eastAsia="Times New Roman" w:cs="Courier New"/>
          <w:color w:val="FF0000"/>
          <w:kern w:val="0"/>
          <w:sz w:val="20"/>
          <w:szCs w:val="20"/>
        </w:rPr>
        <w:t>pthread_mutex_t mutex;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void print(int 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FF0000"/>
          <w:kern w:val="0"/>
          <w:sz w:val="20"/>
          <w:szCs w:val="20"/>
        </w:rPr>
      </w:pPr>
      <w:r>
        <w:rPr>
          <w:rFonts w:ascii="Courier New" w:hAnsi="Courier New" w:eastAsia="Times New Roman" w:cs="Courier New"/>
          <w:kern w:val="0"/>
          <w:sz w:val="20"/>
          <w:szCs w:val="20"/>
        </w:rPr>
        <w:t xml:space="preserve"> </w:t>
      </w:r>
      <w:r>
        <w:rPr>
          <w:rFonts w:ascii="Courier New" w:hAnsi="Courier New" w:eastAsia="Times New Roman" w:cs="Courier New"/>
          <w:color w:val="FF0000"/>
          <w:kern w:val="0"/>
          <w:sz w:val="20"/>
          <w:szCs w:val="20"/>
        </w:rPr>
        <w:t>pthread_mutex_lock(&amp;mutex);//set mutex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cs="Courier New"/>
          <w:kern w:val="0"/>
          <w:sz w:val="20"/>
          <w:szCs w:val="20"/>
        </w:rPr>
        <w:t xml:space="preserve"> </w:t>
      </w:r>
      <w:r>
        <w:rPr>
          <w:rFonts w:ascii="Courier New" w:hAnsi="Courier New" w:eastAsia="Times New Roman" w:cs="Courier New"/>
          <w:kern w:val="0"/>
          <w:sz w:val="20"/>
          <w:szCs w:val="20"/>
        </w:rPr>
        <w:t xml:space="preserve">g=0;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cs="Courier New"/>
          <w:kern w:val="0"/>
          <w:sz w:val="20"/>
          <w:szCs w:val="20"/>
        </w:rPr>
        <w:t xml:space="preserve"> </w:t>
      </w:r>
      <w:r>
        <w:rPr>
          <w:rFonts w:ascii="Courier New" w:hAnsi="Courier New" w:eastAsia="Times New Roman" w:cs="Courier New"/>
          <w:kern w:val="0"/>
          <w:sz w:val="20"/>
          <w:szCs w:val="20"/>
        </w:rPr>
        <w:t>g= g+y;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printf("yang-print[%d]\n",g);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FF0000"/>
          <w:kern w:val="0"/>
          <w:sz w:val="20"/>
          <w:szCs w:val="20"/>
        </w:rPr>
      </w:pPr>
      <w:r>
        <w:rPr>
          <w:rFonts w:ascii="Courier New" w:hAnsi="Courier New" w:eastAsia="Times New Roman" w:cs="Courier New"/>
          <w:color w:val="FF0000"/>
          <w:kern w:val="0"/>
          <w:sz w:val="20"/>
          <w:szCs w:val="20"/>
        </w:rPr>
        <w:t>pthread_mutex_unlock(&amp;mutex); //unlocked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void *thrd(void *arg)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int thrd_num =(int) arg;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int delay_time;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int count=0;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int j=0;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j++;</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printf("Thread[%d]is starting\n",thrd_num);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for(count=0;count &lt; 2;count++)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delay_time++;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printf("Thead {%d} warking....\n",thrd_num);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print(thrd_num);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sleep(2*delay_time);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int main()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b/>
          <w:color w:val="385623" w:themeColor="accent6" w:themeShade="80"/>
          <w:kern w:val="0"/>
          <w:sz w:val="20"/>
          <w:szCs w:val="20"/>
        </w:rPr>
      </w:pPr>
      <w:r>
        <w:rPr>
          <w:rFonts w:ascii="Courier New" w:hAnsi="Courier New" w:eastAsia="Times New Roman" w:cs="Courier New"/>
          <w:color w:val="385623" w:themeColor="accent6" w:themeShade="80"/>
          <w:kern w:val="0"/>
          <w:sz w:val="20"/>
          <w:szCs w:val="20"/>
        </w:rPr>
        <w:t xml:space="preserve">    </w:t>
      </w:r>
      <w:r>
        <w:rPr>
          <w:rFonts w:ascii="Courier New" w:hAnsi="Courier New" w:eastAsia="Times New Roman" w:cs="Courier New"/>
          <w:b/>
          <w:color w:val="385623" w:themeColor="accent6" w:themeShade="80"/>
          <w:kern w:val="0"/>
          <w:sz w:val="20"/>
          <w:szCs w:val="20"/>
        </w:rPr>
        <w:t>pthread_mutex_init(&amp;mutex, NULL); //</w:t>
      </w:r>
      <w:r>
        <w:rPr>
          <w:rFonts w:ascii="MS Mincho" w:hAnsi="MS Mincho" w:eastAsia="MS Mincho" w:cs="MS Mincho"/>
          <w:b/>
          <w:color w:val="385623" w:themeColor="accent6" w:themeShade="80"/>
          <w:kern w:val="0"/>
          <w:sz w:val="20"/>
          <w:szCs w:val="20"/>
        </w:rPr>
        <w:t>初始化互斥</w:t>
      </w:r>
      <w:r>
        <w:rPr>
          <w:rFonts w:ascii="宋体" w:hAnsi="宋体" w:eastAsia="宋体" w:cs="宋体"/>
          <w:b/>
          <w:color w:val="385623" w:themeColor="accent6" w:themeShade="80"/>
          <w:kern w:val="0"/>
          <w:sz w:val="20"/>
          <w:szCs w:val="20"/>
        </w:rPr>
        <w:t>锁</w:t>
      </w:r>
      <w:r>
        <w:rPr>
          <w:rFonts w:ascii="Courier New" w:hAnsi="Courier New" w:eastAsia="Times New Roman" w:cs="Courier New"/>
          <w:b/>
          <w:color w:val="385623" w:themeColor="accent6" w:themeShade="80"/>
          <w:kern w:val="0"/>
          <w:sz w:val="20"/>
          <w:szCs w:val="20"/>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int i,ret;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pthread_t thread[5];</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void *thread_ret;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printf("main\n");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for(i=0;i &lt; 5;i++)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if(ret = pthread_create(&amp;thread[i],NULL,thrd,(void*)i) !=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perror("pthread_create");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exit(1);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printf("create [%d]thread is ok\n",i );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for(i=5;i&lt;0;i--)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if(ret = pthread_join(thread[i],&amp;thread_ret) !=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perror("pthread_join");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exit(1);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printf("create [%d]thread is finished\n",i );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b/>
          <w:color w:val="385623" w:themeColor="accent6" w:themeShade="80"/>
          <w:kern w:val="0"/>
          <w:sz w:val="20"/>
          <w:szCs w:val="20"/>
        </w:rPr>
      </w:pPr>
      <w:r>
        <w:rPr>
          <w:rFonts w:ascii="Courier New" w:hAnsi="Courier New" w:eastAsia="Times New Roman" w:cs="Courier New"/>
          <w:color w:val="385623" w:themeColor="accent6" w:themeShade="80"/>
          <w:kern w:val="0"/>
          <w:sz w:val="20"/>
          <w:szCs w:val="20"/>
        </w:rPr>
        <w:t xml:space="preserve"> </w:t>
      </w:r>
      <w:r>
        <w:rPr>
          <w:rFonts w:ascii="Courier New" w:hAnsi="Courier New" w:eastAsia="Times New Roman" w:cs="Courier New"/>
          <w:b/>
          <w:color w:val="385623" w:themeColor="accent6" w:themeShade="80"/>
          <w:kern w:val="0"/>
          <w:sz w:val="20"/>
          <w:szCs w:val="20"/>
        </w:rPr>
        <w:t>pthread_mutex_destroy(&amp;mutex); //</w:t>
      </w:r>
      <w:r>
        <w:rPr>
          <w:rFonts w:ascii="宋体" w:hAnsi="宋体" w:eastAsia="宋体" w:cs="宋体"/>
          <w:b/>
          <w:color w:val="385623" w:themeColor="accent6" w:themeShade="80"/>
          <w:kern w:val="0"/>
          <w:sz w:val="20"/>
          <w:szCs w:val="20"/>
        </w:rPr>
        <w:t>销毁互斥锁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return 0;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
      <w:pPr>
        <w:pStyle w:val="2"/>
        <w:spacing w:line="240" w:lineRule="auto"/>
        <w:rPr>
          <w:rFonts w:ascii="楷体" w:hAnsi="楷体" w:eastAsia="楷体"/>
          <w:color w:val="000000"/>
          <w:sz w:val="24"/>
          <w:szCs w:val="24"/>
        </w:rPr>
      </w:pPr>
      <w:bookmarkStart w:id="60" w:name="_Toc500068171"/>
      <w:r>
        <w:rPr>
          <w:rFonts w:ascii="楷体" w:hAnsi="楷体" w:eastAsia="楷体"/>
          <w:color w:val="000000"/>
          <w:sz w:val="24"/>
          <w:szCs w:val="24"/>
        </w:rPr>
        <w:t>1-36※算法</w:t>
      </w:r>
      <w:bookmarkEnd w:id="60"/>
    </w:p>
    <w:p>
      <w:r>
        <w:t>递归</w:t>
      </w:r>
    </w:p>
    <w:p/>
    <w:p>
      <w:r>
        <w:t>递归就是一个函数在它的</w:t>
      </w:r>
      <w:r>
        <w:rPr>
          <w:b/>
        </w:rPr>
        <w:t>函数体内调用它自身</w:t>
      </w:r>
      <w:r>
        <w:t>。执行</w:t>
      </w:r>
      <w:r>
        <w:rPr>
          <w:b/>
        </w:rPr>
        <w:t>递归函数将反复调用其自身</w:t>
      </w:r>
      <w:r>
        <w:t>，每调用一次就进入新的一层。</w:t>
      </w:r>
    </w:p>
    <w:p>
      <w:r>
        <w:rPr>
          <w:b/>
        </w:rPr>
        <w:t>递归函数必须有结束条件</w:t>
      </w:r>
      <w:r>
        <w:t>。</w:t>
      </w:r>
    </w:p>
    <w:p>
      <w:r>
        <w:t>递归分为回推和递推两个阶段，当一直回推，直到遇到墙后返回，这个墙就是结束条件。</w:t>
      </w:r>
    </w:p>
    <w:p>
      <w:r>
        <w:t>所以递归要有两个要素，回推墙与递推关系</w:t>
      </w:r>
    </w:p>
    <w:p>
      <w:pPr>
        <w:rPr>
          <w:rFonts w:ascii="MS Mincho" w:hAnsi="MS Mincho" w:cs="MS Mincho"/>
        </w:rPr>
      </w:pPr>
      <w:r>
        <w:t>计算n的阶</w:t>
      </w:r>
      <w:r>
        <w:rPr>
          <w:rFonts w:ascii="MS Mincho" w:hAnsi="MS Mincho" w:eastAsia="MS Mincho" w:cs="MS Mincho"/>
        </w:rPr>
        <w:t>乘</w:t>
      </w:r>
    </w:p>
    <w:p>
      <w:r>
        <w:t>例题</w:t>
      </w:r>
    </w:p>
    <w:p>
      <w:r>
        <w:t>猴子第一天摘下N个桃子，当时就吃了一半，还不过瘾，就又多吃了一个。第二天又将剩下的桃子吃掉一半，又多吃了一个。以后每天都吃前一天剩下的一半零一个。到第10天在想吃的时候就剩一个桃子了,问第一天共摘下来多少个桃子？并反向打印每天所剩桃子数。</w:t>
      </w:r>
    </w:p>
    <w:p/>
    <w:p>
      <w:r>
        <w:t>#include &lt;stdio.h&gt;</w:t>
      </w:r>
    </w:p>
    <w:p/>
    <w:p>
      <w:r>
        <w:t>//定义一个函数，输入第n天，返回该天剩下的桃子数</w:t>
      </w:r>
    </w:p>
    <w:p>
      <w:r>
        <w:t>int getPeachNumber(n)</w:t>
      </w:r>
    </w:p>
    <w:p>
      <w:r>
        <w:t>{</w:t>
      </w:r>
    </w:p>
    <w:p>
      <w:r>
        <w:t xml:space="preserve">    int num;    //定义所剩桃子数</w:t>
      </w:r>
    </w:p>
    <w:p>
      <w:r>
        <w:t xml:space="preserve">    if(n==10)</w:t>
      </w:r>
    </w:p>
    <w:p>
      <w:r>
        <w:t xml:space="preserve">    {</w:t>
      </w:r>
    </w:p>
    <w:p>
      <w:r>
        <w:t xml:space="preserve">       num=1;       //递归结束条件，即回推墙</w:t>
      </w:r>
    </w:p>
    <w:p>
      <w:r>
        <w:t xml:space="preserve">       return num;</w:t>
      </w:r>
    </w:p>
    <w:p>
      <w:r>
        <w:t xml:space="preserve">    }</w:t>
      </w:r>
    </w:p>
    <w:p>
      <w:r>
        <w:t xml:space="preserve">    else</w:t>
      </w:r>
    </w:p>
    <w:p>
      <w:r>
        <w:t xml:space="preserve">    {</w:t>
      </w:r>
    </w:p>
    <w:p>
      <w:r>
        <w:t xml:space="preserve">        num = (getPeachNumber(n+1) + 1) * 2;   //递推关系</w:t>
      </w:r>
    </w:p>
    <w:p>
      <w:r>
        <w:t xml:space="preserve">        printf("第%d天所剩桃子%d个\n", n, num); //天数，所剩桃子个数</w:t>
      </w:r>
    </w:p>
    <w:p>
      <w:r>
        <w:t xml:space="preserve">    }</w:t>
      </w:r>
    </w:p>
    <w:p>
      <w:r>
        <w:t xml:space="preserve">    return num;</w:t>
      </w:r>
    </w:p>
    <w:p>
      <w:r>
        <w:t>}</w:t>
      </w:r>
    </w:p>
    <w:p>
      <w:r>
        <w:t>int main()</w:t>
      </w:r>
    </w:p>
    <w:p>
      <w:r>
        <w:t>{</w:t>
      </w:r>
    </w:p>
    <w:p>
      <w:r>
        <w:t xml:space="preserve">    int num = getPeachNumber(1);</w:t>
      </w:r>
    </w:p>
    <w:p>
      <w:r>
        <w:t xml:space="preserve">    printf("猴子第一天摘了:%d个桃子。\n", num);</w:t>
      </w:r>
    </w:p>
    <w:p>
      <w:r>
        <w:t xml:space="preserve">    return 0;</w:t>
      </w:r>
    </w:p>
    <w:p>
      <w:r>
        <w:t>}</w:t>
      </w:r>
    </w:p>
    <w:p/>
    <w:p/>
    <w:p>
      <w:pPr>
        <w:pStyle w:val="2"/>
        <w:spacing w:line="240" w:lineRule="auto"/>
        <w:rPr>
          <w:rFonts w:ascii="楷体" w:hAnsi="楷体" w:eastAsia="楷体"/>
          <w:color w:val="000000"/>
          <w:sz w:val="24"/>
          <w:szCs w:val="24"/>
        </w:rPr>
      </w:pPr>
      <w:bookmarkStart w:id="61" w:name="_Toc500068172"/>
      <w:r>
        <w:rPr>
          <w:rFonts w:ascii="楷体" w:hAnsi="楷体" w:eastAsia="楷体"/>
          <w:color w:val="000000"/>
          <w:sz w:val="24"/>
          <w:szCs w:val="24"/>
        </w:rPr>
        <w:t>1-37※</w:t>
      </w:r>
      <w:bookmarkEnd w:id="61"/>
      <w:r>
        <w:rPr>
          <w:rFonts w:ascii="楷体" w:hAnsi="楷体" w:eastAsia="楷体"/>
          <w:color w:val="000000"/>
          <w:sz w:val="24"/>
          <w:szCs w:val="24"/>
        </w:rPr>
        <w:t>栈堆区别</w:t>
      </w:r>
    </w:p>
    <w:p>
      <w:pPr>
        <w:rPr>
          <w:highlight w:val="white"/>
        </w:rPr>
      </w:pPr>
      <w:r>
        <w:t>1、</w:t>
      </w:r>
      <w:r>
        <w:rPr>
          <w:rFonts w:ascii="宋体" w:hAnsi="宋体" w:eastAsia="宋体" w:cs="宋体"/>
        </w:rPr>
        <w:t>栈</w:t>
      </w:r>
      <w:r>
        <w:rPr>
          <w:rFonts w:ascii="MS Mincho" w:hAnsi="MS Mincho" w:eastAsia="MS Mincho" w:cs="MS Mincho"/>
        </w:rPr>
        <w:t>区（</w:t>
      </w:r>
      <w:r>
        <w:t>stack）— 由</w:t>
      </w:r>
      <w:r>
        <w:rPr>
          <w:rFonts w:ascii="宋体" w:hAnsi="宋体" w:eastAsia="宋体" w:cs="宋体"/>
          <w:b/>
        </w:rPr>
        <w:t>编译</w:t>
      </w:r>
      <w:r>
        <w:rPr>
          <w:rFonts w:ascii="MS Mincho" w:hAnsi="MS Mincho" w:eastAsia="MS Mincho" w:cs="MS Mincho"/>
          <w:b/>
        </w:rPr>
        <w:t>器自</w:t>
      </w:r>
      <w:r>
        <w:rPr>
          <w:rFonts w:ascii="宋体" w:hAnsi="宋体" w:eastAsia="宋体" w:cs="宋体"/>
          <w:b/>
        </w:rPr>
        <w:t>动</w:t>
      </w:r>
      <w:r>
        <w:rPr>
          <w:rFonts w:ascii="MS Mincho" w:hAnsi="MS Mincho" w:eastAsia="MS Mincho" w:cs="MS Mincho"/>
          <w:b/>
        </w:rPr>
        <w:t>分配</w:t>
      </w:r>
      <w:r>
        <w:rPr>
          <w:rFonts w:ascii="宋体" w:hAnsi="宋体" w:eastAsia="宋体" w:cs="宋体"/>
          <w:b/>
        </w:rPr>
        <w:t>释</w:t>
      </w:r>
      <w:r>
        <w:rPr>
          <w:rFonts w:ascii="MS Mincho" w:hAnsi="MS Mincho" w:eastAsia="MS Mincho" w:cs="MS Mincho"/>
          <w:b/>
        </w:rPr>
        <w:t>放</w:t>
      </w:r>
      <w:r>
        <w:t> ，</w:t>
      </w:r>
      <w:r>
        <w:rPr>
          <w:b/>
        </w:rPr>
        <w:t>存放函数的参数</w:t>
      </w:r>
      <w:r>
        <w:rPr>
          <w:rFonts w:ascii="宋体" w:hAnsi="宋体" w:eastAsia="宋体" w:cs="宋体"/>
          <w:b/>
        </w:rPr>
        <w:t>值</w:t>
      </w:r>
      <w:r>
        <w:rPr>
          <w:rFonts w:ascii="MS Mincho" w:hAnsi="MS Mincho" w:eastAsia="MS Mincho" w:cs="MS Mincho"/>
          <w:b/>
        </w:rPr>
        <w:t>，局部</w:t>
      </w:r>
      <w:r>
        <w:rPr>
          <w:rFonts w:ascii="宋体" w:hAnsi="宋体" w:eastAsia="宋体" w:cs="宋体"/>
          <w:b/>
        </w:rPr>
        <w:t>变</w:t>
      </w:r>
      <w:r>
        <w:rPr>
          <w:rFonts w:ascii="MS Mincho" w:hAnsi="MS Mincho" w:eastAsia="MS Mincho" w:cs="MS Mincho"/>
          <w:b/>
        </w:rPr>
        <w:t>量的</w:t>
      </w:r>
      <w:r>
        <w:rPr>
          <w:rFonts w:ascii="宋体" w:hAnsi="宋体" w:eastAsia="宋体" w:cs="宋体"/>
          <w:b/>
        </w:rPr>
        <w:t>值</w:t>
      </w:r>
      <w:r>
        <w:t>等。其操作方式</w:t>
      </w:r>
      <w:r>
        <w:rPr>
          <w:rFonts w:ascii="宋体" w:hAnsi="宋体" w:eastAsia="宋体" w:cs="宋体"/>
        </w:rPr>
        <w:t>类</w:t>
      </w:r>
      <w:r>
        <w:rPr>
          <w:rFonts w:ascii="MS Mincho" w:hAnsi="MS Mincho" w:eastAsia="MS Mincho" w:cs="MS Mincho"/>
        </w:rPr>
        <w:t>似于数据</w:t>
      </w:r>
      <w:r>
        <w:rPr>
          <w:rFonts w:ascii="宋体" w:hAnsi="宋体" w:eastAsia="宋体" w:cs="宋体"/>
        </w:rPr>
        <w:t>结</w:t>
      </w:r>
      <w:r>
        <w:rPr>
          <w:rFonts w:ascii="MS Mincho" w:hAnsi="MS Mincho" w:eastAsia="MS Mincho" w:cs="MS Mincho"/>
        </w:rPr>
        <w:t>构中的</w:t>
      </w:r>
      <w:r>
        <w:rPr>
          <w:rFonts w:ascii="宋体" w:hAnsi="宋体" w:eastAsia="宋体" w:cs="宋体"/>
        </w:rPr>
        <w:t>栈</w:t>
      </w:r>
      <w:r>
        <w:rPr>
          <w:rFonts w:ascii="MS Mincho" w:hAnsi="MS Mincho" w:eastAsia="MS Mincho" w:cs="MS Mincho"/>
        </w:rPr>
        <w:t>，</w:t>
      </w:r>
      <w:r>
        <w:rPr>
          <w:rFonts w:ascii="宋体" w:hAnsi="宋体" w:eastAsia="宋体"/>
          <w:color w:val="323E32"/>
          <w:szCs w:val="21"/>
          <w:shd w:val="clear" w:fill="FFFFFF"/>
        </w:rPr>
        <w:t>如果还不清楚，那么就把它想成数组，它的内存分配是连续分配的，即，所分配的内存是在一块连续的内存区域内．当我们声明变量时，那么编译器会自动接着当前栈区的结尾来分配内存</w:t>
      </w:r>
      <w:r>
        <w:rPr>
          <w:shd w:val="clear" w:fill="FFFFFF"/>
        </w:rPr>
        <w:t>。 </w:t>
      </w:r>
    </w:p>
    <w:p>
      <w:r>
        <w:t>是用户存放程序临时创建的</w:t>
      </w:r>
      <w:r>
        <w:rPr>
          <w:b/>
          <w:color w:val="ED7D31" w:themeColor="accent2"/>
        </w:rPr>
        <w:t>局部变量</w:t>
      </w:r>
      <w:r>
        <w:t>，也就是说我们函数括弧“{}”中定义的变量（但不包括static声明的变量，</w:t>
      </w:r>
      <w:r>
        <w:rPr>
          <w:b/>
        </w:rPr>
        <w:t>static意味着在数据段中存放变量</w:t>
      </w:r>
      <w:r>
        <w:t>）。除此以外，在函数被调用时，其参数也会被压入发起调用的进程栈中，并且待到调用结束后，函数的返回值也会被存放回栈中。由于栈的</w:t>
      </w:r>
      <w:r>
        <w:rPr>
          <w:b/>
        </w:rPr>
        <w:t>先进先出(</w:t>
      </w:r>
      <w:r>
        <w:t>FIFO)特点，所以栈特别方便用来保存/恢复调用现场。</w:t>
      </w:r>
      <w:r>
        <w:br w:type="textWrapping"/>
      </w:r>
      <w:r>
        <w:t>2、堆区（heap） — </w:t>
      </w:r>
      <w:r>
        <w:rPr>
          <w:b/>
        </w:rPr>
        <w:t>一般由程序</w:t>
      </w:r>
      <w:r>
        <w:rPr>
          <w:rFonts w:ascii="宋体" w:hAnsi="宋体" w:eastAsia="宋体" w:cs="宋体"/>
          <w:b/>
        </w:rPr>
        <w:t>员</w:t>
      </w:r>
      <w:r>
        <w:rPr>
          <w:rFonts w:ascii="MS Mincho" w:hAnsi="MS Mincho" w:eastAsia="MS Mincho" w:cs="MS Mincho"/>
          <w:b/>
        </w:rPr>
        <w:t>分配</w:t>
      </w:r>
      <w:r>
        <w:rPr>
          <w:rFonts w:ascii="宋体" w:hAnsi="宋体" w:eastAsia="宋体" w:cs="宋体"/>
          <w:b/>
        </w:rPr>
        <w:t>释</w:t>
      </w:r>
      <w:r>
        <w:rPr>
          <w:rFonts w:ascii="MS Mincho" w:hAnsi="MS Mincho" w:eastAsia="MS Mincho" w:cs="MS Mincho"/>
          <w:b/>
        </w:rPr>
        <w:t>放</w:t>
      </w:r>
      <w:r>
        <w:t>， 若程序</w:t>
      </w:r>
      <w:r>
        <w:rPr>
          <w:rFonts w:ascii="宋体" w:hAnsi="宋体" w:eastAsia="宋体" w:cs="宋体"/>
        </w:rPr>
        <w:t>员</w:t>
      </w:r>
      <w:r>
        <w:rPr>
          <w:rFonts w:ascii="MS Mincho" w:hAnsi="MS Mincho" w:eastAsia="MS Mincho" w:cs="MS Mincho"/>
        </w:rPr>
        <w:t>不</w:t>
      </w:r>
      <w:r>
        <w:rPr>
          <w:rFonts w:ascii="宋体" w:hAnsi="宋体" w:eastAsia="宋体" w:cs="宋体"/>
        </w:rPr>
        <w:t>释</w:t>
      </w:r>
      <w:r>
        <w:rPr>
          <w:rFonts w:ascii="MS Mincho" w:hAnsi="MS Mincho" w:eastAsia="MS Mincho" w:cs="MS Mincho"/>
        </w:rPr>
        <w:t>放，程序</w:t>
      </w:r>
      <w:r>
        <w:rPr>
          <w:rFonts w:ascii="宋体" w:hAnsi="宋体" w:eastAsia="宋体" w:cs="宋体"/>
        </w:rPr>
        <w:t>结</w:t>
      </w:r>
      <w:r>
        <w:rPr>
          <w:rFonts w:ascii="MS Mincho" w:hAnsi="MS Mincho" w:eastAsia="MS Mincho" w:cs="MS Mincho"/>
        </w:rPr>
        <w:t>束</w:t>
      </w:r>
      <w:r>
        <w:rPr>
          <w:rFonts w:ascii="宋体" w:hAnsi="宋体" w:eastAsia="宋体" w:cs="宋体"/>
        </w:rPr>
        <w:t>时</w:t>
      </w:r>
      <w:r>
        <w:rPr>
          <w:rFonts w:ascii="MS Mincho" w:hAnsi="MS Mincho" w:eastAsia="MS Mincho" w:cs="MS Mincho"/>
        </w:rPr>
        <w:t>可能由</w:t>
      </w:r>
      <w:r>
        <w:t>OS回收 。注意它与数据</w:t>
      </w:r>
      <w:r>
        <w:rPr>
          <w:rFonts w:ascii="宋体" w:hAnsi="宋体" w:eastAsia="宋体" w:cs="宋体"/>
        </w:rPr>
        <w:t>结</w:t>
      </w:r>
      <w:r>
        <w:rPr>
          <w:rFonts w:ascii="MS Mincho" w:hAnsi="MS Mincho" w:eastAsia="MS Mincho" w:cs="MS Mincho"/>
        </w:rPr>
        <w:t>构中的堆是两回事，分配方式</w:t>
      </w:r>
      <w:r>
        <w:rPr>
          <w:rFonts w:ascii="宋体" w:hAnsi="宋体" w:eastAsia="宋体" w:cs="宋体"/>
        </w:rPr>
        <w:t>类</w:t>
      </w:r>
      <w:r>
        <w:rPr>
          <w:rFonts w:ascii="MS Mincho" w:hAnsi="MS Mincho" w:eastAsia="MS Mincho" w:cs="MS Mincho"/>
        </w:rPr>
        <w:t>似于</w:t>
      </w:r>
      <w:r>
        <w:rPr>
          <w:rFonts w:ascii="宋体" w:hAnsi="宋体" w:eastAsia="宋体" w:cs="宋体"/>
        </w:rPr>
        <w:t>链</w:t>
      </w:r>
      <w:r>
        <w:rPr>
          <w:rFonts w:ascii="MS Mincho" w:hAnsi="MS Mincho" w:eastAsia="MS Mincho" w:cs="MS Mincho"/>
        </w:rPr>
        <w:t>表，</w:t>
      </w:r>
      <w:r>
        <w:rPr>
          <w:rFonts w:ascii="宋体" w:hAnsi="宋体" w:eastAsia="宋体"/>
          <w:color w:val="323E32"/>
          <w:szCs w:val="21"/>
          <w:shd w:val="clear" w:fill="FFFFFF"/>
        </w:rPr>
        <w:t>在内存中的分布不是连续的，它们是不同区域的内存块通过指针链接起来的．一旦某一节点从链中断开，我们要人为的把所断开的节点从内存中释放</w:t>
      </w:r>
      <w:r>
        <w:rPr>
          <w:shd w:val="clear" w:fill="FFFFFF"/>
        </w:rPr>
        <w:t>。</w:t>
      </w:r>
      <w:r>
        <w:t> </w:t>
      </w:r>
      <w:r>
        <w:br w:type="textWrapping"/>
      </w:r>
      <w:r>
        <w:t>3、全局区（静</w:t>
      </w:r>
      <w:r>
        <w:rPr>
          <w:rFonts w:ascii="宋体" w:hAnsi="宋体" w:eastAsia="宋体" w:cs="宋体"/>
        </w:rPr>
        <w:t>态</w:t>
      </w:r>
      <w:r>
        <w:rPr>
          <w:rFonts w:ascii="MS Mincho" w:hAnsi="MS Mincho" w:eastAsia="MS Mincho" w:cs="MS Mincho"/>
        </w:rPr>
        <w:t>区）（</w:t>
      </w:r>
      <w:r>
        <w:t>static）—，</w:t>
      </w:r>
      <w:r>
        <w:rPr>
          <w:b/>
        </w:rPr>
        <w:t>全局</w:t>
      </w:r>
      <w:r>
        <w:rPr>
          <w:rFonts w:ascii="宋体" w:hAnsi="宋体" w:eastAsia="宋体" w:cs="宋体"/>
          <w:b/>
        </w:rPr>
        <w:t>变</w:t>
      </w:r>
      <w:r>
        <w:rPr>
          <w:rFonts w:ascii="MS Mincho" w:hAnsi="MS Mincho" w:eastAsia="MS Mincho" w:cs="MS Mincho"/>
          <w:b/>
        </w:rPr>
        <w:t>量和静</w:t>
      </w:r>
      <w:r>
        <w:rPr>
          <w:rFonts w:ascii="宋体" w:hAnsi="宋体" w:eastAsia="宋体" w:cs="宋体"/>
          <w:b/>
        </w:rPr>
        <w:t>态变</w:t>
      </w:r>
      <w:r>
        <w:rPr>
          <w:rFonts w:ascii="MS Mincho" w:hAnsi="MS Mincho" w:eastAsia="MS Mincho" w:cs="MS Mincho"/>
          <w:b/>
        </w:rPr>
        <w:t>量</w:t>
      </w:r>
      <w:r>
        <w:t>的存</w:t>
      </w:r>
      <w:r>
        <w:rPr>
          <w:rFonts w:ascii="宋体" w:hAnsi="宋体" w:eastAsia="宋体" w:cs="宋体"/>
        </w:rPr>
        <w:t>储</w:t>
      </w:r>
      <w:r>
        <w:rPr>
          <w:rFonts w:ascii="MS Mincho" w:hAnsi="MS Mincho" w:eastAsia="MS Mincho" w:cs="MS Mincho"/>
        </w:rPr>
        <w:t>是放在一</w:t>
      </w:r>
      <w:r>
        <w:rPr>
          <w:rFonts w:ascii="宋体" w:hAnsi="宋体" w:eastAsia="宋体" w:cs="宋体"/>
        </w:rPr>
        <w:t>块</w:t>
      </w:r>
      <w:r>
        <w:rPr>
          <w:rFonts w:ascii="MS Mincho" w:hAnsi="MS Mincho" w:eastAsia="MS Mincho" w:cs="MS Mincho"/>
        </w:rPr>
        <w:t>的，初始化的全局</w:t>
      </w:r>
      <w:r>
        <w:rPr>
          <w:rFonts w:ascii="宋体" w:hAnsi="宋体" w:eastAsia="宋体" w:cs="宋体"/>
        </w:rPr>
        <w:t>变</w:t>
      </w:r>
      <w:r>
        <w:rPr>
          <w:rFonts w:ascii="MS Mincho" w:hAnsi="MS Mincho" w:eastAsia="MS Mincho" w:cs="MS Mincho"/>
        </w:rPr>
        <w:t>量和静</w:t>
      </w:r>
      <w:r>
        <w:rPr>
          <w:rFonts w:ascii="宋体" w:hAnsi="宋体" w:eastAsia="宋体" w:cs="宋体"/>
        </w:rPr>
        <w:t>态变</w:t>
      </w:r>
      <w:r>
        <w:rPr>
          <w:rFonts w:ascii="MS Mincho" w:hAnsi="MS Mincho" w:eastAsia="MS Mincho" w:cs="MS Mincho"/>
        </w:rPr>
        <w:t>量在一</w:t>
      </w:r>
      <w:r>
        <w:rPr>
          <w:rFonts w:ascii="宋体" w:hAnsi="宋体" w:eastAsia="宋体" w:cs="宋体"/>
        </w:rPr>
        <w:t>块</w:t>
      </w:r>
      <w:r>
        <w:rPr>
          <w:rFonts w:ascii="MS Mincho" w:hAnsi="MS Mincho" w:eastAsia="MS Mincho" w:cs="MS Mincho"/>
        </w:rPr>
        <w:t>区域，</w:t>
      </w:r>
      <w:r>
        <w:t> 未初始化的全局</w:t>
      </w:r>
      <w:r>
        <w:rPr>
          <w:rFonts w:ascii="宋体" w:hAnsi="宋体" w:eastAsia="宋体" w:cs="宋体"/>
        </w:rPr>
        <w:t>变</w:t>
      </w:r>
      <w:r>
        <w:rPr>
          <w:rFonts w:ascii="MS Mincho" w:hAnsi="MS Mincho" w:eastAsia="MS Mincho" w:cs="MS Mincho"/>
        </w:rPr>
        <w:t>量和未初始化的静</w:t>
      </w:r>
      <w:r>
        <w:rPr>
          <w:rFonts w:ascii="宋体" w:hAnsi="宋体" w:eastAsia="宋体" w:cs="宋体"/>
        </w:rPr>
        <w:t>态变</w:t>
      </w:r>
      <w:r>
        <w:rPr>
          <w:rFonts w:ascii="MS Mincho" w:hAnsi="MS Mincho" w:eastAsia="MS Mincho" w:cs="MS Mincho"/>
        </w:rPr>
        <w:t>量在相</w:t>
      </w:r>
      <w:r>
        <w:rPr>
          <w:rFonts w:ascii="宋体" w:hAnsi="宋体" w:eastAsia="宋体" w:cs="宋体"/>
        </w:rPr>
        <w:t>邻</w:t>
      </w:r>
      <w:r>
        <w:rPr>
          <w:rFonts w:ascii="MS Mincho" w:hAnsi="MS Mincho" w:eastAsia="MS Mincho" w:cs="MS Mincho"/>
        </w:rPr>
        <w:t>的另一</w:t>
      </w:r>
      <w:r>
        <w:rPr>
          <w:rFonts w:ascii="宋体" w:hAnsi="宋体" w:eastAsia="宋体" w:cs="宋体"/>
        </w:rPr>
        <w:t>块</w:t>
      </w:r>
      <w:r>
        <w:rPr>
          <w:rFonts w:ascii="MS Mincho" w:hAnsi="MS Mincho" w:eastAsia="MS Mincho" w:cs="MS Mincho"/>
        </w:rPr>
        <w:t>区域。</w:t>
      </w:r>
      <w:r>
        <w:t> - 程序</w:t>
      </w:r>
      <w:r>
        <w:rPr>
          <w:rFonts w:ascii="宋体" w:hAnsi="宋体" w:eastAsia="宋体" w:cs="宋体"/>
        </w:rPr>
        <w:t>结</w:t>
      </w:r>
      <w:r>
        <w:rPr>
          <w:rFonts w:ascii="MS Mincho" w:hAnsi="MS Mincho" w:eastAsia="MS Mincho" w:cs="MS Mincho"/>
        </w:rPr>
        <w:t>束后有系</w:t>
      </w:r>
      <w:r>
        <w:rPr>
          <w:rFonts w:ascii="宋体" w:hAnsi="宋体" w:eastAsia="宋体" w:cs="宋体"/>
        </w:rPr>
        <w:t>统释</w:t>
      </w:r>
      <w:r>
        <w:rPr>
          <w:rFonts w:ascii="MS Mincho" w:hAnsi="MS Mincho" w:eastAsia="MS Mincho" w:cs="MS Mincho"/>
        </w:rPr>
        <w:t>放</w:t>
      </w:r>
      <w:r>
        <w:t> </w:t>
      </w:r>
      <w:r>
        <w:br w:type="textWrapping"/>
      </w:r>
      <w:r>
        <w:t>4、文字常量区 —常量字符串就是放在</w:t>
      </w:r>
      <w:r>
        <w:rPr>
          <w:rFonts w:ascii="宋体" w:hAnsi="宋体" w:eastAsia="宋体" w:cs="宋体"/>
        </w:rPr>
        <w:t>这</w:t>
      </w:r>
      <w:r>
        <w:rPr>
          <w:rFonts w:ascii="MS Mincho" w:hAnsi="MS Mincho" w:eastAsia="MS Mincho" w:cs="MS Mincho"/>
        </w:rPr>
        <w:t>里的。</w:t>
      </w:r>
      <w:r>
        <w:t> 程序</w:t>
      </w:r>
      <w:r>
        <w:rPr>
          <w:rFonts w:ascii="宋体" w:hAnsi="宋体" w:eastAsia="宋体" w:cs="宋体"/>
        </w:rPr>
        <w:t>结</w:t>
      </w:r>
      <w:r>
        <w:rPr>
          <w:rFonts w:ascii="MS Mincho" w:hAnsi="MS Mincho" w:eastAsia="MS Mincho" w:cs="MS Mincho"/>
        </w:rPr>
        <w:t>束后由系</w:t>
      </w:r>
      <w:r>
        <w:rPr>
          <w:rFonts w:ascii="宋体" w:hAnsi="宋体" w:eastAsia="宋体" w:cs="宋体"/>
        </w:rPr>
        <w:t>统释</w:t>
      </w:r>
      <w:r>
        <w:rPr>
          <w:rFonts w:ascii="MS Mincho" w:hAnsi="MS Mincho" w:eastAsia="MS Mincho" w:cs="MS Mincho"/>
        </w:rPr>
        <w:t>放</w:t>
      </w:r>
      <w:r>
        <w:t> </w:t>
      </w:r>
      <w:r>
        <w:br w:type="textWrapping"/>
      </w:r>
      <w:r>
        <w:t>5、程序代</w:t>
      </w:r>
      <w:r>
        <w:rPr>
          <w:rFonts w:ascii="宋体" w:hAnsi="宋体" w:eastAsia="宋体" w:cs="宋体"/>
        </w:rPr>
        <w:t>码</w:t>
      </w:r>
      <w:r>
        <w:rPr>
          <w:rFonts w:ascii="MS Mincho" w:hAnsi="MS Mincho" w:eastAsia="MS Mincho" w:cs="MS Mincho"/>
        </w:rPr>
        <w:t>区</w:t>
      </w:r>
      <w:r>
        <w:t>—存放函数体的二</w:t>
      </w:r>
      <w:r>
        <w:rPr>
          <w:rFonts w:ascii="宋体" w:hAnsi="宋体" w:eastAsia="宋体" w:cs="宋体"/>
        </w:rPr>
        <w:t>进</w:t>
      </w:r>
      <w:r>
        <w:rPr>
          <w:rFonts w:ascii="MS Mincho" w:hAnsi="MS Mincho" w:eastAsia="MS Mincho" w:cs="MS Mincho"/>
        </w:rPr>
        <w:t>制代</w:t>
      </w:r>
      <w:r>
        <w:rPr>
          <w:rFonts w:ascii="宋体" w:hAnsi="宋体" w:eastAsia="宋体" w:cs="宋体"/>
        </w:rPr>
        <w:t>码</w:t>
      </w:r>
      <w:r>
        <w:rPr>
          <w:rFonts w:ascii="MS Mincho" w:hAnsi="MS Mincho" w:eastAsia="MS Mincho" w:cs="MS Mincho"/>
        </w:rPr>
        <w:t>。</w:t>
      </w:r>
    </w:p>
    <w:p/>
    <w:p>
      <w:r>
        <w:t xml:space="preserve">int a = 0; 全局初始化区   </w:t>
      </w:r>
    </w:p>
    <w:p>
      <w:r>
        <w:t xml:space="preserve">char *p1; 全局未初始化区   </w:t>
      </w:r>
    </w:p>
    <w:p>
      <w:r>
        <w:t xml:space="preserve">main()   </w:t>
      </w:r>
    </w:p>
    <w:p>
      <w:r>
        <w:t xml:space="preserve">{   </w:t>
      </w:r>
    </w:p>
    <w:p>
      <w:r>
        <w:t xml:space="preserve">int b;// 栈   </w:t>
      </w:r>
    </w:p>
    <w:p>
      <w:r>
        <w:t xml:space="preserve">char s[] = "abc"; //栈   </w:t>
      </w:r>
    </w:p>
    <w:p>
      <w:r>
        <w:t xml:space="preserve">char *p2; //栈   </w:t>
      </w:r>
    </w:p>
    <w:p>
      <w:r>
        <w:t xml:space="preserve">char *p3 = "123456"; 123456/0";//在常量区，p3在栈上。   </w:t>
      </w:r>
    </w:p>
    <w:p>
      <w:r>
        <w:t xml:space="preserve">static int c =0； //全局（静态）初始化区   </w:t>
      </w:r>
    </w:p>
    <w:p>
      <w:r>
        <w:t xml:space="preserve">p1 = (char *)malloc(10);   </w:t>
      </w:r>
    </w:p>
    <w:p>
      <w:r>
        <w:t xml:space="preserve">p2 = (char *)malloc(20);   </w:t>
      </w:r>
    </w:p>
    <w:p>
      <w:r>
        <w:t xml:space="preserve">//分配得来得10和20字节的区域就在堆区。   </w:t>
      </w:r>
    </w:p>
    <w:p>
      <w:r>
        <w:t xml:space="preserve">strcpy(p1, "123456"); //123456/0放在常量区，编译器可能会将它与p3所指向的"123456"优化成一个地方。   </w:t>
      </w:r>
    </w:p>
    <w:p>
      <w:r>
        <w:t xml:space="preserve">}    </w:t>
      </w:r>
    </w:p>
    <w:p>
      <w:pPr>
        <w:rPr>
          <w:b/>
          <w:color w:val="538135" w:themeColor="accent6" w:themeShade="BF"/>
        </w:rPr>
      </w:pPr>
      <w:r>
        <w:rPr>
          <w:b/>
          <w:color w:val="538135" w:themeColor="accent6" w:themeShade="BF"/>
        </w:rPr>
        <w:t>bss段（bss segment）通常是指用来存放程序中</w:t>
      </w:r>
      <w:r>
        <w:rPr>
          <w:b/>
          <w:color w:val="ED7D31" w:themeColor="accent2"/>
        </w:rPr>
        <w:t>未初始化的全局变量</w:t>
      </w:r>
      <w:r>
        <w:rPr>
          <w:b/>
          <w:color w:val="538135" w:themeColor="accent6" w:themeShade="BF"/>
        </w:rPr>
        <w:t>的一块内存区域。</w:t>
      </w:r>
    </w:p>
    <w:p>
      <w:pPr>
        <w:rPr>
          <w:b/>
          <w:color w:val="538135" w:themeColor="accent6" w:themeShade="BF"/>
        </w:rPr>
      </w:pPr>
      <w:r>
        <w:rPr>
          <w:b/>
          <w:color w:val="538135" w:themeColor="accent6" w:themeShade="BF"/>
        </w:rPr>
        <w:t>数据段（data segment）通常是指用来存放程序中</w:t>
      </w:r>
      <w:r>
        <w:rPr>
          <w:b/>
          <w:color w:val="ED7D31" w:themeColor="accent2"/>
        </w:rPr>
        <w:t>已初始化的全局变量</w:t>
      </w:r>
      <w:r>
        <w:rPr>
          <w:b/>
          <w:color w:val="538135" w:themeColor="accent6" w:themeShade="BF"/>
        </w:rPr>
        <w:t>的一块内存区域, bss段/数据段属于静态内存分配。</w:t>
      </w:r>
    </w:p>
    <w:p>
      <w:pPr>
        <w:pStyle w:val="2"/>
        <w:spacing w:line="240" w:lineRule="auto"/>
        <w:rPr>
          <w:rFonts w:ascii="楷体" w:hAnsi="楷体" w:eastAsia="楷体"/>
          <w:color w:val="000000"/>
          <w:sz w:val="24"/>
          <w:szCs w:val="24"/>
        </w:rPr>
      </w:pPr>
      <w:r>
        <w:rPr>
          <w:rFonts w:ascii="楷体" w:hAnsi="楷体" w:eastAsia="楷体"/>
          <w:color w:val="000000"/>
          <w:sz w:val="24"/>
          <w:szCs w:val="24"/>
        </w:rPr>
        <w:t>1-38※linux静态库和动态库</w:t>
      </w:r>
    </w:p>
    <w:p>
      <w:r>
        <w:t>linux下文件的类型是不依赖于其后缀名的，但一般来讲：</w:t>
      </w:r>
    </w:p>
    <w:p>
      <w:pPr>
        <w:rPr>
          <w:b/>
          <w:color w:val="ED7D31" w:themeColor="accent2"/>
        </w:rPr>
      </w:pPr>
      <w:r>
        <w:rPr>
          <w:b/>
          <w:color w:val="ED7D31" w:themeColor="accent2"/>
        </w:rPr>
        <w:t>.o,是目标文件,相当于windows中的.obj文件</w:t>
      </w:r>
    </w:p>
    <w:p>
      <w:pPr>
        <w:rPr>
          <w:b/>
          <w:color w:val="ED7D31" w:themeColor="accent2"/>
        </w:rPr>
      </w:pPr>
      <w:r>
        <w:rPr>
          <w:b/>
          <w:color w:val="ED7D31" w:themeColor="accent2"/>
        </w:rPr>
        <w:t>.so 为共享库,是shared object,用于动态连接的,和dll差不多</w:t>
      </w:r>
    </w:p>
    <w:p>
      <w:pPr>
        <w:rPr>
          <w:b/>
          <w:color w:val="ED7D31" w:themeColor="accent2"/>
        </w:rPr>
      </w:pPr>
      <w:r>
        <w:rPr>
          <w:b/>
          <w:color w:val="ED7D31" w:themeColor="accent2"/>
        </w:rPr>
        <w:t>.a为静态库,是好多个.o合在一起,用于静态连接</w:t>
      </w:r>
    </w:p>
    <w:p>
      <w:r>
        <w:rPr>
          <w:b/>
          <w:color w:val="ED7D31" w:themeColor="accent2"/>
        </w:rPr>
        <w:t>.la为libtool自动生成的一些共享库，vi编辑查看，主要记录了一些配置信息</w:t>
      </w:r>
      <w:r>
        <w:t>。可以用如下命令查看*.la文件的格式  $file *.la</w:t>
      </w:r>
    </w:p>
    <w:p>
      <w:r>
        <w:t xml:space="preserve">      *.la:ASCII English text</w:t>
      </w:r>
    </w:p>
    <w:p>
      <w:pPr>
        <w:rPr>
          <w:rFonts w:ascii="MS Mincho" w:hAnsi="MS Mincho" w:cs="MS Mincho"/>
          <w:szCs w:val="21"/>
        </w:rPr>
      </w:pPr>
      <w:r>
        <w:rPr>
          <w:szCs w:val="21"/>
        </w:rPr>
        <w:t>Linux下有静态链接库和动态链接库两种，</w:t>
      </w:r>
      <w:r>
        <w:rPr>
          <w:rStyle w:val="18"/>
          <w:color w:val="FF0000"/>
          <w:szCs w:val="21"/>
        </w:rPr>
        <w:t>静态链接库的后缀名是.a，动态链接库的后缀名是.so</w:t>
      </w:r>
      <w:r>
        <w:rPr>
          <w:rFonts w:ascii="MS Mincho" w:hAnsi="MS Mincho" w:eastAsia="MS Mincho" w:cs="MS Mincho"/>
          <w:szCs w:val="21"/>
        </w:rPr>
        <w:t>，</w:t>
      </w:r>
    </w:p>
    <w:p>
      <w:pPr>
        <w:rPr>
          <w:b/>
          <w:color w:val="538135" w:themeColor="accent6" w:themeShade="BF"/>
        </w:rPr>
      </w:pPr>
      <w:r>
        <w:rPr>
          <w:szCs w:val="21"/>
        </w:rPr>
        <w:t xml:space="preserve">  </w:t>
      </w:r>
      <w:r>
        <w:rPr>
          <w:b/>
          <w:color w:val="538135" w:themeColor="accent6" w:themeShade="BF"/>
        </w:rPr>
        <w:t>静态链接库是指程序在编译链接的过程中就把</w:t>
      </w:r>
      <w:r>
        <w:rPr>
          <w:b/>
          <w:color w:val="ED7D31" w:themeColor="accent2"/>
        </w:rPr>
        <w:t>依赖的库插入到程序中，这样程序的运行就不需要这些库的支持</w:t>
      </w:r>
      <w:r>
        <w:rPr>
          <w:b/>
          <w:color w:val="538135" w:themeColor="accent6" w:themeShade="BF"/>
        </w:rPr>
        <w:t>，但缺点是文件变大，下面以一个例子介绍如何制作静态链接库：</w:t>
      </w:r>
    </w:p>
    <w:p>
      <w:pPr>
        <w:rPr>
          <w:rStyle w:val="18"/>
          <w:color w:val="FF0000"/>
          <w:sz w:val="27"/>
          <w:szCs w:val="27"/>
        </w:rPr>
      </w:pPr>
      <w:r>
        <w:rPr>
          <w:rStyle w:val="18"/>
          <w:color w:val="FF0000"/>
          <w:sz w:val="27"/>
          <w:szCs w:val="27"/>
        </w:rPr>
        <w:t>add.c</w:t>
      </w:r>
    </w:p>
    <w:p>
      <w:pPr>
        <w:rPr>
          <w:b/>
          <w:color w:val="538135" w:themeColor="accent6" w:themeShade="BF"/>
        </w:rPr>
      </w:pPr>
      <w:r>
        <w:rPr>
          <w:b/>
          <w:color w:val="538135" w:themeColor="accent6" w:themeShade="BF"/>
        </w:rPr>
        <w:t xml:space="preserve">    int my_add(int num1, int num2)  </w:t>
      </w:r>
    </w:p>
    <w:p>
      <w:pPr>
        <w:rPr>
          <w:b/>
          <w:color w:val="538135" w:themeColor="accent6" w:themeShade="BF"/>
        </w:rPr>
      </w:pPr>
      <w:r>
        <w:rPr>
          <w:b/>
          <w:color w:val="538135" w:themeColor="accent6" w:themeShade="BF"/>
        </w:rPr>
        <w:t xml:space="preserve">    {  </w:t>
      </w:r>
    </w:p>
    <w:p>
      <w:pPr>
        <w:rPr>
          <w:b/>
          <w:color w:val="538135" w:themeColor="accent6" w:themeShade="BF"/>
        </w:rPr>
      </w:pPr>
      <w:r>
        <w:rPr>
          <w:b/>
          <w:color w:val="538135" w:themeColor="accent6" w:themeShade="BF"/>
        </w:rPr>
        <w:t xml:space="preserve">      return num1 + num2;  </w:t>
      </w:r>
    </w:p>
    <w:p>
      <w:pPr>
        <w:ind w:firstLine="420"/>
        <w:rPr>
          <w:b/>
          <w:color w:val="538135" w:themeColor="accent6" w:themeShade="BF"/>
        </w:rPr>
      </w:pPr>
      <w:r>
        <w:rPr>
          <w:b/>
          <w:color w:val="538135" w:themeColor="accent6" w:themeShade="BF"/>
        </w:rPr>
        <w:t xml:space="preserve">}  </w:t>
      </w:r>
    </w:p>
    <w:p>
      <w:pPr>
        <w:rPr>
          <w:rStyle w:val="18"/>
          <w:color w:val="FF0000"/>
          <w:sz w:val="27"/>
          <w:szCs w:val="27"/>
        </w:rPr>
      </w:pPr>
      <w:r>
        <w:rPr>
          <w:rStyle w:val="18"/>
          <w:color w:val="FF0000"/>
          <w:sz w:val="27"/>
          <w:szCs w:val="27"/>
        </w:rPr>
        <w:t>mul.c</w:t>
      </w:r>
    </w:p>
    <w:p>
      <w:pPr>
        <w:rPr>
          <w:b/>
          <w:color w:val="538135" w:themeColor="accent6" w:themeShade="BF"/>
        </w:rPr>
      </w:pPr>
      <w:r>
        <w:rPr>
          <w:b/>
          <w:color w:val="538135" w:themeColor="accent6" w:themeShade="BF"/>
        </w:rPr>
        <w:t xml:space="preserve">    int my_mul(int num1, int num2)  </w:t>
      </w:r>
    </w:p>
    <w:p>
      <w:pPr>
        <w:rPr>
          <w:b/>
          <w:color w:val="538135" w:themeColor="accent6" w:themeShade="BF"/>
        </w:rPr>
      </w:pPr>
      <w:r>
        <w:rPr>
          <w:b/>
          <w:color w:val="538135" w:themeColor="accent6" w:themeShade="BF"/>
        </w:rPr>
        <w:t xml:space="preserve">    {  </w:t>
      </w:r>
    </w:p>
    <w:p>
      <w:pPr>
        <w:rPr>
          <w:b/>
          <w:color w:val="538135" w:themeColor="accent6" w:themeShade="BF"/>
        </w:rPr>
      </w:pPr>
      <w:r>
        <w:rPr>
          <w:b/>
          <w:color w:val="538135" w:themeColor="accent6" w:themeShade="BF"/>
        </w:rPr>
        <w:t xml:space="preserve">      return num1 * num2;  </w:t>
      </w:r>
    </w:p>
    <w:p>
      <w:pPr>
        <w:ind w:firstLine="420"/>
        <w:rPr>
          <w:b/>
          <w:color w:val="538135" w:themeColor="accent6" w:themeShade="BF"/>
        </w:rPr>
      </w:pPr>
      <w:r>
        <w:rPr>
          <w:b/>
          <w:color w:val="538135" w:themeColor="accent6" w:themeShade="BF"/>
        </w:rPr>
        <w:t xml:space="preserve">}  </w:t>
      </w:r>
    </w:p>
    <w:p>
      <w:pPr>
        <w:rPr>
          <w:rStyle w:val="18"/>
          <w:color w:val="FF0000"/>
          <w:sz w:val="27"/>
          <w:szCs w:val="27"/>
        </w:rPr>
      </w:pPr>
      <w:r>
        <w:rPr>
          <w:rStyle w:val="18"/>
          <w:color w:val="FF0000"/>
          <w:sz w:val="27"/>
          <w:szCs w:val="27"/>
        </w:rPr>
        <w:t>computer.h</w:t>
      </w:r>
    </w:p>
    <w:p>
      <w:pPr>
        <w:rPr>
          <w:b/>
          <w:color w:val="538135" w:themeColor="accent6" w:themeShade="BF"/>
        </w:rPr>
      </w:pPr>
      <w:r>
        <w:rPr>
          <w:b/>
          <w:color w:val="538135" w:themeColor="accent6" w:themeShade="BF"/>
        </w:rPr>
        <w:t xml:space="preserve">int my_add(int num1, int num2);  </w:t>
      </w:r>
    </w:p>
    <w:p>
      <w:pPr>
        <w:rPr>
          <w:b/>
          <w:color w:val="538135" w:themeColor="accent6" w:themeShade="BF"/>
        </w:rPr>
      </w:pPr>
      <w:r>
        <w:rPr>
          <w:b/>
          <w:color w:val="538135" w:themeColor="accent6" w:themeShade="BF"/>
        </w:rPr>
        <w:t>int my_mul(int num1, int num2);</w:t>
      </w:r>
    </w:p>
    <w:p>
      <w:pPr>
        <w:rPr>
          <w:rStyle w:val="18"/>
          <w:b w:val="0"/>
          <w:color w:val="FF0000"/>
          <w:sz w:val="27"/>
          <w:szCs w:val="27"/>
        </w:rPr>
      </w:pPr>
      <w:r>
        <w:rPr>
          <w:rStyle w:val="18"/>
          <w:b w:val="0"/>
          <w:color w:val="FF0000"/>
          <w:sz w:val="27"/>
          <w:szCs w:val="27"/>
        </w:rPr>
        <w:t>main.c</w:t>
      </w:r>
    </w:p>
    <w:p>
      <w:pPr>
        <w:rPr>
          <w:b/>
          <w:color w:val="538135" w:themeColor="accent6" w:themeShade="BF"/>
        </w:rPr>
      </w:pPr>
      <w:r>
        <w:rPr>
          <w:b/>
          <w:color w:val="538135" w:themeColor="accent6" w:themeShade="BF"/>
        </w:rPr>
        <w:t xml:space="preserve">    #include &lt;stdio.h&gt;  </w:t>
      </w:r>
    </w:p>
    <w:p>
      <w:pPr>
        <w:rPr>
          <w:b/>
          <w:color w:val="538135" w:themeColor="accent6" w:themeShade="BF"/>
        </w:rPr>
      </w:pPr>
      <w:r>
        <w:rPr>
          <w:b/>
          <w:color w:val="538135" w:themeColor="accent6" w:themeShade="BF"/>
        </w:rPr>
        <w:t xml:space="preserve">    #include "compute.h"  </w:t>
      </w:r>
    </w:p>
    <w:p>
      <w:pPr>
        <w:rPr>
          <w:b/>
          <w:color w:val="538135" w:themeColor="accent6" w:themeShade="BF"/>
        </w:rPr>
      </w:pPr>
      <w:r>
        <w:rPr>
          <w:b/>
          <w:color w:val="538135" w:themeColor="accent6" w:themeShade="BF"/>
        </w:rPr>
        <w:t xml:space="preserve">      </w:t>
      </w:r>
    </w:p>
    <w:p>
      <w:pPr>
        <w:rPr>
          <w:b/>
          <w:color w:val="538135" w:themeColor="accent6" w:themeShade="BF"/>
        </w:rPr>
      </w:pPr>
      <w:r>
        <w:rPr>
          <w:b/>
          <w:color w:val="538135" w:themeColor="accent6" w:themeShade="BF"/>
        </w:rPr>
        <w:t xml:space="preserve">    int main()  </w:t>
      </w:r>
    </w:p>
    <w:p>
      <w:pPr>
        <w:rPr>
          <w:b/>
          <w:color w:val="538135" w:themeColor="accent6" w:themeShade="BF"/>
        </w:rPr>
      </w:pPr>
      <w:r>
        <w:rPr>
          <w:b/>
          <w:color w:val="538135" w:themeColor="accent6" w:themeShade="BF"/>
        </w:rPr>
        <w:t xml:space="preserve">    {  </w:t>
      </w:r>
    </w:p>
    <w:p>
      <w:pPr>
        <w:rPr>
          <w:b/>
          <w:color w:val="538135" w:themeColor="accent6" w:themeShade="BF"/>
        </w:rPr>
      </w:pPr>
      <w:r>
        <w:rPr>
          <w:b/>
          <w:color w:val="538135" w:themeColor="accent6" w:themeShade="BF"/>
        </w:rPr>
        <w:t xml:space="preserve">      int a=3, b=5;  </w:t>
      </w:r>
    </w:p>
    <w:p>
      <w:pPr>
        <w:rPr>
          <w:b/>
          <w:color w:val="538135" w:themeColor="accent6" w:themeShade="BF"/>
        </w:rPr>
      </w:pPr>
      <w:r>
        <w:rPr>
          <w:b/>
          <w:color w:val="538135" w:themeColor="accent6" w:themeShade="BF"/>
        </w:rPr>
        <w:t xml:space="preserve">      </w:t>
      </w:r>
    </w:p>
    <w:p>
      <w:pPr>
        <w:rPr>
          <w:b/>
          <w:color w:val="538135" w:themeColor="accent6" w:themeShade="BF"/>
        </w:rPr>
      </w:pPr>
      <w:r>
        <w:rPr>
          <w:b/>
          <w:color w:val="538135" w:themeColor="accent6" w:themeShade="BF"/>
        </w:rPr>
        <w:t xml:space="preserve">      printf("%d + %d = %d\n", a, b, my_add(a, b));  </w:t>
      </w:r>
    </w:p>
    <w:p>
      <w:pPr>
        <w:rPr>
          <w:b/>
          <w:color w:val="538135" w:themeColor="accent6" w:themeShade="BF"/>
        </w:rPr>
      </w:pPr>
      <w:r>
        <w:rPr>
          <w:b/>
          <w:color w:val="538135" w:themeColor="accent6" w:themeShade="BF"/>
        </w:rPr>
        <w:t xml:space="preserve">      printf("%d * %d = %d\n", a, b, my_mul(a, b));  </w:t>
      </w:r>
    </w:p>
    <w:p>
      <w:pPr>
        <w:rPr>
          <w:b/>
          <w:color w:val="538135" w:themeColor="accent6" w:themeShade="BF"/>
        </w:rPr>
      </w:pPr>
      <w:r>
        <w:rPr>
          <w:b/>
          <w:color w:val="538135" w:themeColor="accent6" w:themeShade="BF"/>
        </w:rPr>
        <w:t xml:space="preserve">      </w:t>
      </w:r>
    </w:p>
    <w:p>
      <w:pPr>
        <w:rPr>
          <w:b/>
          <w:color w:val="538135" w:themeColor="accent6" w:themeShade="BF"/>
        </w:rPr>
      </w:pPr>
      <w:r>
        <w:rPr>
          <w:b/>
          <w:color w:val="538135" w:themeColor="accent6" w:themeShade="BF"/>
        </w:rPr>
        <w:t xml:space="preserve">      return 0;  </w:t>
      </w:r>
    </w:p>
    <w:p>
      <w:pPr>
        <w:ind w:firstLine="420"/>
        <w:rPr>
          <w:b/>
          <w:color w:val="538135" w:themeColor="accent6" w:themeShade="BF"/>
        </w:rPr>
      </w:pPr>
      <w:r>
        <w:rPr>
          <w:b/>
          <w:color w:val="538135" w:themeColor="accent6" w:themeShade="BF"/>
        </w:rPr>
        <w:t xml:space="preserve">}  </w:t>
      </w:r>
    </w:p>
    <w:p>
      <w:pPr>
        <w:rPr>
          <w:rFonts w:ascii="MS Mincho" w:hAnsi="MS Mincho" w:cs="MS Mincho"/>
          <w:sz w:val="27"/>
          <w:szCs w:val="27"/>
        </w:rPr>
      </w:pPr>
      <w:r>
        <w:rPr>
          <w:rStyle w:val="18"/>
          <w:color w:val="FF0000"/>
          <w:sz w:val="27"/>
          <w:szCs w:val="27"/>
        </w:rPr>
        <w:t>add.c</w:t>
      </w:r>
      <w:r>
        <w:rPr>
          <w:sz w:val="27"/>
          <w:szCs w:val="27"/>
        </w:rPr>
        <w:t>和</w:t>
      </w:r>
      <w:r>
        <w:rPr>
          <w:rStyle w:val="18"/>
          <w:color w:val="FF0000"/>
          <w:sz w:val="27"/>
          <w:szCs w:val="27"/>
        </w:rPr>
        <w:t>mul.c</w:t>
      </w:r>
      <w:r>
        <w:rPr>
          <w:sz w:val="27"/>
          <w:szCs w:val="27"/>
        </w:rPr>
        <w:t>编译成静态链接库</w:t>
      </w:r>
      <w:r>
        <w:rPr>
          <w:rFonts w:ascii="MS Mincho" w:hAnsi="MS Mincho" w:eastAsia="MS Mincho" w:cs="MS Mincho"/>
          <w:sz w:val="27"/>
          <w:szCs w:val="27"/>
        </w:rPr>
        <w:t>：</w:t>
      </w:r>
    </w:p>
    <w:p>
      <w:pPr>
        <w:widowControl/>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  gcc -o add.a -c add.c -static  </w:t>
      </w:r>
    </w:p>
    <w:p>
      <w:pPr>
        <w:widowControl/>
        <w:jc w:val="left"/>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  gcc -o mul.a -c mul.c -static  </w:t>
      </w:r>
    </w:p>
    <w:p>
      <w:pPr>
        <w:rPr>
          <w:rFonts w:ascii="Times New Roman" w:hAnsi="Times New Roman" w:cs="Times New Roman"/>
          <w:kern w:val="0"/>
          <w:sz w:val="24"/>
          <w:szCs w:val="24"/>
        </w:rPr>
      </w:pPr>
      <w:r>
        <w:rPr>
          <w:rFonts w:ascii="Times New Roman" w:hAnsi="Times New Roman" w:eastAsia="Times New Roman" w:cs="Times New Roman"/>
          <w:kern w:val="0"/>
          <w:sz w:val="24"/>
          <w:szCs w:val="24"/>
        </w:rPr>
        <w:t xml:space="preserve">  </w:t>
      </w:r>
      <w:r>
        <w:rPr>
          <w:rFonts w:ascii="Times New Roman" w:hAnsi="Times New Roman" w:eastAsia="Times New Roman" w:cs="Times New Roman"/>
          <w:b/>
          <w:color w:val="ED7D31" w:themeColor="accent2"/>
          <w:kern w:val="0"/>
          <w:sz w:val="24"/>
          <w:szCs w:val="24"/>
        </w:rPr>
        <w:t>ar -rc</w:t>
      </w:r>
      <w:r>
        <w:rPr>
          <w:rFonts w:ascii="Times New Roman" w:hAnsi="Times New Roman" w:eastAsia="Times New Roman" w:cs="Times New Roman"/>
          <w:kern w:val="0"/>
          <w:sz w:val="24"/>
          <w:szCs w:val="24"/>
        </w:rPr>
        <w:t> libcompute.a add.a mul.a </w:t>
      </w:r>
    </w:p>
    <w:p>
      <w:pPr>
        <w:rPr>
          <w:rStyle w:val="18"/>
          <w:rFonts w:ascii="楷体" w:hAnsi="楷体" w:eastAsia="楷体" w:cs="MS Mincho"/>
          <w:color w:val="FF0000"/>
          <w:sz w:val="24"/>
          <w:szCs w:val="24"/>
        </w:rPr>
      </w:pPr>
      <w:r>
        <w:rPr>
          <w:rStyle w:val="18"/>
          <w:rFonts w:ascii="楷体" w:hAnsi="楷体" w:eastAsia="楷体"/>
          <w:color w:val="FF0000"/>
          <w:sz w:val="24"/>
          <w:szCs w:val="24"/>
        </w:rPr>
        <w:t>上面首先把add.c和mul.c编译成两个独立的.a文件，然后把他们合并成一个静态链接库libcompute.a（当然你也可以把它们做成两个静态链接库，连接main的时候指定这两个就可以了）。static表示编译成静态链接库。ar是一个打包命</w:t>
      </w:r>
      <w:r>
        <w:rPr>
          <w:rStyle w:val="18"/>
          <w:rFonts w:ascii="楷体" w:hAnsi="楷体" w:eastAsia="楷体" w:cs="MS Mincho"/>
          <w:color w:val="FF0000"/>
          <w:sz w:val="24"/>
          <w:szCs w:val="24"/>
        </w:rPr>
        <w:t>令</w:t>
      </w:r>
    </w:p>
    <w:p>
      <w:pPr>
        <w:rPr>
          <w:rStyle w:val="18"/>
          <w:rFonts w:ascii="楷体" w:hAnsi="楷体" w:eastAsia="楷体" w:cs="MS Mincho"/>
          <w:color w:val="FF0000"/>
          <w:sz w:val="27"/>
          <w:szCs w:val="27"/>
        </w:rPr>
      </w:pPr>
    </w:p>
    <w:p>
      <w:pPr>
        <w:widowControl/>
        <w:jc w:val="left"/>
        <w:rPr>
          <w:rFonts w:ascii="楷体" w:hAnsi="楷体" w:eastAsia="楷体" w:cs="Times New Roman"/>
          <w:kern w:val="0"/>
          <w:sz w:val="24"/>
          <w:szCs w:val="24"/>
        </w:rPr>
      </w:pPr>
      <w:r>
        <w:rPr>
          <w:rFonts w:ascii="楷体" w:hAnsi="楷体" w:eastAsia="楷体" w:cs="Times New Roman"/>
          <w:kern w:val="0"/>
          <w:sz w:val="24"/>
          <w:szCs w:val="24"/>
        </w:rPr>
        <w:t>gcc -o main main.c -lcompute -L. </w:t>
      </w:r>
    </w:p>
    <w:p>
      <w:pPr>
        <w:widowControl/>
        <w:jc w:val="left"/>
        <w:rPr>
          <w:rStyle w:val="18"/>
          <w:rFonts w:ascii="楷体" w:hAnsi="楷体" w:eastAsia="楷体" w:cs="MS Mincho"/>
          <w:color w:val="FF0000"/>
          <w:sz w:val="27"/>
          <w:szCs w:val="27"/>
        </w:rPr>
      </w:pPr>
      <w:r>
        <w:rPr>
          <w:rStyle w:val="18"/>
          <w:rFonts w:ascii="楷体" w:hAnsi="楷体" w:eastAsia="楷体"/>
          <w:color w:val="FF0000"/>
          <w:szCs w:val="21"/>
        </w:rPr>
        <w:t>上面的-lcomputer表示要链接的静态链接库是libcomputer.a，-L.表示在当前目录下寻找</w:t>
      </w:r>
      <w:r>
        <w:rPr>
          <w:rStyle w:val="18"/>
          <w:rFonts w:ascii="楷体" w:hAnsi="楷体" w:eastAsia="楷体" w:cs="MS Mincho"/>
          <w:color w:val="FF0000"/>
          <w:sz w:val="27"/>
          <w:szCs w:val="27"/>
        </w:rPr>
        <w:t>。</w:t>
      </w:r>
    </w:p>
    <w:p>
      <w:pPr>
        <w:widowControl/>
        <w:jc w:val="left"/>
        <w:rPr>
          <w:rStyle w:val="18"/>
          <w:rFonts w:ascii="楷体" w:hAnsi="楷体" w:eastAsia="楷体" w:cs="MS Mincho"/>
          <w:color w:val="ED7D31" w:themeColor="accent2"/>
          <w:sz w:val="27"/>
          <w:szCs w:val="27"/>
        </w:rPr>
      </w:pPr>
      <w:r>
        <w:rPr>
          <w:rStyle w:val="18"/>
          <w:rFonts w:ascii="楷体" w:hAnsi="楷体" w:eastAsia="楷体" w:cs="MS Mincho"/>
          <w:color w:val="ED7D31" w:themeColor="accent2"/>
          <w:sz w:val="27"/>
          <w:szCs w:val="27"/>
        </w:rPr>
        <w:t>动态库：</w:t>
      </w:r>
    </w:p>
    <w:p>
      <w:pPr>
        <w:widowControl/>
        <w:jc w:val="left"/>
        <w:rPr>
          <w:rFonts w:ascii="楷体" w:hAnsi="楷体" w:eastAsia="楷体" w:cs="Times New Roman"/>
          <w:b/>
          <w:kern w:val="0"/>
          <w:sz w:val="24"/>
          <w:szCs w:val="24"/>
        </w:rPr>
      </w:pPr>
      <w:r>
        <w:rPr>
          <w:rFonts w:ascii="楷体" w:hAnsi="楷体" w:eastAsia="楷体" w:cs="Times New Roman"/>
          <w:b/>
          <w:kern w:val="0"/>
          <w:sz w:val="24"/>
          <w:szCs w:val="24"/>
        </w:rPr>
        <w:t>将这几个文件编译成一个动态库：libtest.so</w:t>
      </w:r>
    </w:p>
    <w:p>
      <w:pPr>
        <w:widowControl/>
        <w:jc w:val="left"/>
        <w:rPr>
          <w:rFonts w:ascii="楷体" w:hAnsi="楷体" w:eastAsia="楷体" w:cs="Times New Roman"/>
          <w:kern w:val="0"/>
          <w:sz w:val="24"/>
          <w:szCs w:val="24"/>
        </w:rPr>
      </w:pPr>
      <w:r>
        <w:rPr>
          <w:rFonts w:ascii="楷体" w:hAnsi="楷体" w:eastAsia="楷体" w:cs="Times New Roman"/>
          <w:kern w:val="0"/>
          <w:sz w:val="24"/>
          <w:szCs w:val="24"/>
        </w:rPr>
        <w:t xml:space="preserve">$ gcc test_a.c test_b.c test_c.c </w:t>
      </w:r>
      <w:r>
        <w:rPr>
          <w:rFonts w:ascii="楷体" w:hAnsi="楷体" w:eastAsia="楷体" w:cs="Times New Roman"/>
          <w:b/>
          <w:kern w:val="0"/>
          <w:sz w:val="24"/>
          <w:szCs w:val="24"/>
        </w:rPr>
        <w:t>-fPIC -shared -o</w:t>
      </w:r>
      <w:r>
        <w:rPr>
          <w:rFonts w:ascii="楷体" w:hAnsi="楷体" w:eastAsia="楷体" w:cs="Times New Roman"/>
          <w:kern w:val="0"/>
          <w:sz w:val="24"/>
          <w:szCs w:val="24"/>
        </w:rPr>
        <w:t xml:space="preserve"> libtest.so</w:t>
      </w:r>
    </w:p>
    <w:p>
      <w:pPr>
        <w:widowControl/>
        <w:jc w:val="left"/>
        <w:rPr>
          <w:rFonts w:ascii="楷体" w:hAnsi="楷体" w:eastAsia="楷体" w:cs="Times New Roman"/>
          <w:kern w:val="0"/>
          <w:sz w:val="24"/>
          <w:szCs w:val="24"/>
        </w:rPr>
      </w:pPr>
    </w:p>
    <w:p>
      <w:pPr>
        <w:widowControl/>
        <w:jc w:val="left"/>
        <w:rPr>
          <w:rFonts w:ascii="楷体" w:hAnsi="楷体" w:eastAsia="楷体" w:cs="Times New Roman"/>
          <w:b/>
          <w:kern w:val="0"/>
          <w:sz w:val="24"/>
          <w:szCs w:val="24"/>
        </w:rPr>
      </w:pPr>
      <w:r>
        <w:rPr>
          <w:rFonts w:ascii="楷体" w:hAnsi="楷体" w:eastAsia="楷体" w:cs="Times New Roman"/>
          <w:b/>
          <w:kern w:val="0"/>
          <w:sz w:val="24"/>
          <w:szCs w:val="24"/>
        </w:rPr>
        <w:t>将test.c与动态库libtest.so链接生成执行文件test</w:t>
      </w:r>
    </w:p>
    <w:p>
      <w:pPr>
        <w:widowControl/>
        <w:jc w:val="left"/>
        <w:rPr>
          <w:rFonts w:ascii="楷体" w:hAnsi="楷体" w:eastAsia="楷体" w:cs="Times New Roman"/>
          <w:b/>
          <w:kern w:val="0"/>
          <w:sz w:val="24"/>
          <w:szCs w:val="24"/>
        </w:rPr>
      </w:pPr>
      <w:r>
        <w:rPr>
          <w:rFonts w:ascii="楷体" w:hAnsi="楷体" w:eastAsia="楷体" w:cs="Times New Roman"/>
          <w:b/>
          <w:kern w:val="0"/>
          <w:sz w:val="24"/>
          <w:szCs w:val="24"/>
        </w:rPr>
        <w:t>$ gcc test.c -L. -ltest -o test</w:t>
      </w:r>
    </w:p>
    <w:p>
      <w:pPr>
        <w:widowControl/>
        <w:jc w:val="left"/>
        <w:rPr>
          <w:rFonts w:ascii="楷体" w:hAnsi="楷体" w:eastAsia="楷体" w:cs="Times New Roman"/>
          <w:kern w:val="0"/>
          <w:sz w:val="22"/>
        </w:rPr>
      </w:pPr>
      <w:r>
        <w:rPr>
          <w:rFonts w:ascii="楷体" w:hAnsi="楷体" w:eastAsia="楷体" w:cs="Times New Roman"/>
          <w:kern w:val="0"/>
          <w:sz w:val="22"/>
        </w:rPr>
        <w:t>最主要的是GCC命令行的一个选项:</w:t>
      </w:r>
    </w:p>
    <w:p>
      <w:pPr>
        <w:widowControl/>
        <w:jc w:val="left"/>
        <w:rPr>
          <w:rFonts w:ascii="楷体" w:hAnsi="楷体" w:eastAsia="楷体" w:cs="Times New Roman"/>
          <w:kern w:val="0"/>
          <w:sz w:val="22"/>
        </w:rPr>
      </w:pPr>
      <w:r>
        <w:rPr>
          <w:rFonts w:ascii="楷体" w:hAnsi="楷体" w:eastAsia="楷体" w:cs="Times New Roman"/>
          <w:kern w:val="0"/>
          <w:sz w:val="22"/>
        </w:rPr>
        <w:t xml:space="preserve">         -</w:t>
      </w:r>
      <w:r>
        <w:rPr>
          <w:rFonts w:ascii="楷体" w:hAnsi="楷体" w:eastAsia="楷体" w:cs="Times New Roman"/>
          <w:b/>
          <w:kern w:val="0"/>
          <w:sz w:val="22"/>
        </w:rPr>
        <w:t>shared该选项指定生成动态连接库</w:t>
      </w:r>
      <w:r>
        <w:rPr>
          <w:rFonts w:ascii="楷体" w:hAnsi="楷体" w:eastAsia="楷体" w:cs="Times New Roman"/>
          <w:kern w:val="0"/>
          <w:sz w:val="22"/>
        </w:rPr>
        <w:t>（让连接器生成T类型的导出符号表，有时候也生成弱连接W类型的导出符号），不用该标志外部程序无法连接。相当于一个可执行文件</w:t>
      </w:r>
    </w:p>
    <w:p>
      <w:pPr>
        <w:widowControl/>
        <w:jc w:val="left"/>
        <w:rPr>
          <w:rFonts w:ascii="楷体" w:hAnsi="楷体" w:eastAsia="楷体" w:cs="Times New Roman"/>
          <w:kern w:val="0"/>
          <w:sz w:val="22"/>
        </w:rPr>
      </w:pPr>
    </w:p>
    <w:p>
      <w:pPr>
        <w:widowControl/>
        <w:jc w:val="left"/>
        <w:rPr>
          <w:rFonts w:ascii="楷体" w:hAnsi="楷体" w:eastAsia="楷体" w:cs="Times New Roman"/>
          <w:kern w:val="0"/>
          <w:sz w:val="22"/>
        </w:rPr>
      </w:pPr>
      <w:r>
        <w:rPr>
          <w:rFonts w:ascii="楷体" w:hAnsi="楷体" w:eastAsia="楷体" w:cs="Times New Roman"/>
          <w:kern w:val="0"/>
          <w:sz w:val="22"/>
        </w:rPr>
        <w:t>l       -fPIC：表示编译为位置独立的代码，不用此选项的话编译后的代码是位置相关的所以动态载入时是通过代码拷贝的方式来满足不同进程的需要，而不能达到真正代码段共享的目的。</w:t>
      </w:r>
    </w:p>
    <w:p>
      <w:pPr>
        <w:widowControl/>
        <w:jc w:val="left"/>
        <w:rPr>
          <w:rFonts w:ascii="楷体" w:hAnsi="楷体" w:eastAsia="楷体" w:cs="Times New Roman"/>
          <w:b/>
          <w:kern w:val="0"/>
          <w:sz w:val="22"/>
        </w:rPr>
      </w:pPr>
      <w:r>
        <w:rPr>
          <w:rFonts w:ascii="楷体" w:hAnsi="楷体" w:eastAsia="楷体" w:cs="Times New Roman"/>
          <w:kern w:val="0"/>
          <w:sz w:val="22"/>
        </w:rPr>
        <w:t xml:space="preserve">l      </w:t>
      </w:r>
      <w:r>
        <w:rPr>
          <w:rFonts w:ascii="楷体" w:hAnsi="楷体" w:eastAsia="楷体" w:cs="Times New Roman"/>
          <w:b/>
          <w:kern w:val="0"/>
          <w:sz w:val="22"/>
        </w:rPr>
        <w:t xml:space="preserve"> -L.：表示要连接的库在当前目录中</w:t>
      </w:r>
    </w:p>
    <w:p>
      <w:pPr>
        <w:widowControl/>
        <w:jc w:val="left"/>
        <w:rPr>
          <w:rFonts w:ascii="楷体" w:hAnsi="楷体" w:eastAsia="楷体" w:cs="Times New Roman"/>
          <w:kern w:val="0"/>
          <w:sz w:val="22"/>
        </w:rPr>
      </w:pPr>
      <w:r>
        <w:rPr>
          <w:rFonts w:ascii="楷体" w:hAnsi="楷体" w:eastAsia="楷体" w:cs="Times New Roman"/>
          <w:kern w:val="0"/>
          <w:sz w:val="22"/>
        </w:rPr>
        <w:t>l       -ltest：编译器查找动态连接库时有隐含的命名规则，即在给出的名字前面加上lib，后面加上.so来确定库的名称</w:t>
      </w:r>
    </w:p>
    <w:p>
      <w:pPr>
        <w:widowControl/>
        <w:jc w:val="left"/>
        <w:rPr>
          <w:rFonts w:ascii="楷体" w:hAnsi="楷体" w:eastAsia="楷体" w:cs="Times New Roman"/>
          <w:kern w:val="0"/>
          <w:sz w:val="22"/>
        </w:rPr>
      </w:pPr>
      <w:r>
        <w:rPr>
          <w:rFonts w:ascii="楷体" w:hAnsi="楷体" w:eastAsia="楷体" w:cs="Times New Roman"/>
          <w:kern w:val="0"/>
          <w:sz w:val="22"/>
        </w:rPr>
        <w:t>l       LD_LIBRARY_PATH：这个环境变量指示动态连接器可以装载动态库的路径。</w:t>
      </w:r>
    </w:p>
    <w:p>
      <w:pPr>
        <w:widowControl/>
        <w:jc w:val="left"/>
        <w:rPr>
          <w:rFonts w:ascii="楷体" w:hAnsi="楷体" w:eastAsia="楷体" w:cs="Times New Roman"/>
          <w:kern w:val="0"/>
          <w:sz w:val="22"/>
        </w:rPr>
      </w:pPr>
      <w:r>
        <w:rPr>
          <w:rFonts w:ascii="楷体" w:hAnsi="楷体" w:eastAsia="楷体" w:cs="Times New Roman"/>
          <w:kern w:val="0"/>
          <w:sz w:val="22"/>
        </w:rPr>
        <w:t>l       当然如果有root权限的话，可以修改/etc/ld.so.conf文件，然后调用/sbin/ldconfig来达到同样的目的，不过如果没有root权限，那么只能采用输出LD_LIBRARY_PATH的方法了。</w:t>
      </w:r>
    </w:p>
    <w:p>
      <w:pPr>
        <w:widowControl/>
        <w:jc w:val="left"/>
        <w:rPr>
          <w:rFonts w:ascii="楷体" w:hAnsi="楷体" w:eastAsia="楷体" w:cs="Times New Roman"/>
          <w:kern w:val="0"/>
          <w:sz w:val="22"/>
        </w:rPr>
      </w:pPr>
      <w:r>
        <w:t>if(a)等价于if(a!=0)</w:t>
      </w:r>
    </w:p>
    <w:p>
      <w:pPr>
        <w:pStyle w:val="2"/>
        <w:spacing w:line="240" w:lineRule="auto"/>
        <w:rPr>
          <w:rFonts w:ascii="楷体" w:hAnsi="楷体" w:eastAsia="楷体"/>
          <w:color w:val="000000"/>
          <w:sz w:val="24"/>
          <w:szCs w:val="24"/>
        </w:rPr>
      </w:pPr>
      <w:r>
        <w:rPr>
          <w:rFonts w:ascii="楷体" w:hAnsi="楷体" w:eastAsia="楷体"/>
          <w:color w:val="000000"/>
          <w:sz w:val="24"/>
          <w:szCs w:val="24"/>
        </w:rPr>
        <w:t>1-38※回调函数</w:t>
      </w:r>
    </w:p>
    <w:p>
      <w:r>
        <w:t>概念：函数指针</w:t>
      </w:r>
    </w:p>
    <w:p>
      <w:r>
        <w:t>回调函数是指 使用者自己定义一个函数，实现这个函数的程序内容，然后把这个函数（入口地址）作为参数传入别人（或系统）的函数中，由别人（或系统）的函数在运行时来调用的函数。函数是你实现的，但由别人（或系统）的函数在运行时通过参数传递的方式调用，这就是所谓的回调函数。简单来说，就是由</w:t>
      </w:r>
      <w:r>
        <w:rPr>
          <w:b/>
        </w:rPr>
        <w:t>别人的函数运行期间来回调你实现的函数</w:t>
      </w:r>
      <w:r>
        <w:rPr>
          <w:rFonts w:ascii="MS Mincho" w:hAnsi="MS Mincho" w:eastAsia="MS Mincho" w:cs="MS Mincho"/>
        </w:rPr>
        <w:t>。</w:t>
      </w:r>
    </w:p>
    <w:p>
      <w:r>
        <w:rPr>
          <w:b/>
          <w:bCs/>
          <w:color w:val="000000"/>
          <w:shd w:val="clear" w:fill="FFFF66"/>
        </w:rPr>
        <w:t>C</w:t>
      </w:r>
      <w:r>
        <w:t>语言中一般用typedef来为回调函数定义别名（参数名）。 别名通过宏定义typedef来实现，不是简单的宏替换。可以用作同时声明指针型的多个对象</w:t>
      </w:r>
      <w:r>
        <w:rPr>
          <w:rFonts w:ascii="MS Mincho" w:hAnsi="MS Mincho" w:eastAsia="MS Mincho" w:cs="MS Mincho"/>
        </w:rPr>
        <w:t>。</w:t>
      </w:r>
    </w:p>
    <w:p>
      <w:r>
        <w:t>#include &lt;stdio.h&gt;</w:t>
      </w:r>
    </w:p>
    <w:p>
      <w:r>
        <w:t>void print(char* s)</w:t>
      </w:r>
    </w:p>
    <w:p>
      <w:r>
        <w:t>{</w:t>
      </w:r>
    </w:p>
    <w:p/>
    <w:p>
      <w:r>
        <w:t>printf(s);</w:t>
      </w:r>
    </w:p>
    <w:p>
      <w:r>
        <w:t>}</w:t>
      </w:r>
    </w:p>
    <w:p/>
    <w:p>
      <w:r>
        <w:t>int main()</w:t>
      </w:r>
    </w:p>
    <w:p>
      <w:r>
        <w:t>{</w:t>
      </w:r>
    </w:p>
    <w:p>
      <w:pPr>
        <w:rPr>
          <w:color w:val="FF0000"/>
        </w:rPr>
      </w:pPr>
      <w:r>
        <w:rPr>
          <w:color w:val="FF0000"/>
        </w:rPr>
        <w:t>void (*p)(char *s);</w:t>
      </w:r>
    </w:p>
    <w:p>
      <w:pPr>
        <w:rPr>
          <w:color w:val="FF0000"/>
        </w:rPr>
      </w:pPr>
      <w:r>
        <w:rPr>
          <w:color w:val="FF0000"/>
        </w:rPr>
        <w:t>p=print;</w:t>
      </w:r>
    </w:p>
    <w:p>
      <w:r>
        <w:t>p("hello callback\n");</w:t>
      </w:r>
    </w:p>
    <w:p>
      <w:r>
        <w:t>return 0;</w:t>
      </w:r>
    </w:p>
    <w:p>
      <w:r>
        <w:t>}</w:t>
      </w:r>
    </w:p>
    <w:p/>
    <w:p>
      <w:r>
        <w:t>#include&lt;stdio.h&gt;</w:t>
      </w:r>
    </w:p>
    <w:p>
      <w:r>
        <w:t>//方法指针的格式为：int (*ptr)(char *p) 即：返回值(指针名)(参数列表)</w:t>
      </w:r>
      <w:r>
        <w:br w:type="textWrapping"/>
      </w:r>
      <w:r>
        <w:t>typedef int (*CallBackFun)(char *p);    //为回调函数命名，类型命名为 CallBackFun，参数为char *p</w:t>
      </w:r>
    </w:p>
    <w:p>
      <w:r>
        <w:t xml:space="preserve">//方法 Afun，格式符合 CallBackFun 的格式，因此可以看作是一个 CallBackFun   </w:t>
      </w:r>
      <w:r>
        <w:br w:type="textWrapping"/>
      </w:r>
      <w:r>
        <w:t>int Afun(char *p)</w:t>
      </w:r>
      <w:r>
        <w:br w:type="textWrapping"/>
      </w:r>
      <w:r>
        <w:t>{</w:t>
      </w:r>
      <w:r>
        <w:br w:type="textWrapping"/>
      </w:r>
      <w:r>
        <w:t xml:space="preserve">    printf("Afun 回调打印出字符%s!\n", p);   </w:t>
      </w:r>
      <w:r>
        <w:br w:type="textWrapping"/>
      </w:r>
      <w:r>
        <w:t>    return 0;</w:t>
      </w:r>
      <w:r>
        <w:br w:type="textWrapping"/>
      </w:r>
      <w:r>
        <w:t>}</w:t>
      </w:r>
    </w:p>
    <w:p>
      <w:r>
        <w:t>// 方法 Cfun，格式符合 CallBackFun 的格式，因此可以看作是一个 CallBackFun</w:t>
      </w:r>
      <w:r>
        <w:br w:type="textWrapping"/>
      </w:r>
      <w:r>
        <w:t>int Cfun(char *p)</w:t>
      </w:r>
      <w:r>
        <w:br w:type="textWrapping"/>
      </w:r>
      <w:r>
        <w:t xml:space="preserve">{   </w:t>
      </w:r>
      <w:r>
        <w:br w:type="textWrapping"/>
      </w:r>
      <w:r>
        <w:t xml:space="preserve">    printf("Cfun 回调打印:%s, Nice to meet you!\n", p);   </w:t>
      </w:r>
      <w:r>
        <w:br w:type="textWrapping"/>
      </w:r>
      <w:r>
        <w:t>    return 0;</w:t>
      </w:r>
      <w:r>
        <w:br w:type="textWrapping"/>
      </w:r>
      <w:r>
        <w:t>}</w:t>
      </w:r>
    </w:p>
    <w:p>
      <w:r>
        <w:t>// 执行回调函数，方式一：通过命名方式，pCallBack可以看做是CallBackFun的别名</w:t>
      </w:r>
      <w:r>
        <w:br w:type="textWrapping"/>
      </w:r>
      <w:r>
        <w:t>int call(CallBackFun pCallBack, char *p)</w:t>
      </w:r>
      <w:r>
        <w:br w:type="textWrapping"/>
      </w:r>
      <w:r>
        <w:t xml:space="preserve">{   </w:t>
      </w:r>
      <w:r>
        <w:br w:type="textWrapping"/>
      </w:r>
      <w:r>
        <w:t xml:space="preserve">    printf("call 直接打印出字符%s!\n", p);   </w:t>
      </w:r>
      <w:r>
        <w:br w:type="textWrapping"/>
      </w:r>
      <w:r>
        <w:t xml:space="preserve">    pCallBack(p);   </w:t>
      </w:r>
      <w:r>
        <w:br w:type="textWrapping"/>
      </w:r>
      <w:r>
        <w:t>    return 0;</w:t>
      </w:r>
      <w:r>
        <w:br w:type="textWrapping"/>
      </w:r>
      <w:r>
        <w:t>}</w:t>
      </w:r>
    </w:p>
    <w:p>
      <w:r>
        <w:t xml:space="preserve">// 执行回调函数，方式二：直接通过方法指针    </w:t>
      </w:r>
      <w:r>
        <w:br w:type="textWrapping"/>
      </w:r>
      <w:r>
        <w:t>int call2(char *p, int (*ptr)())  //或者是int call2(char *p, int (*ptr)(char *)) 同时ptr可以任意取名</w:t>
      </w:r>
      <w:r>
        <w:br w:type="textWrapping"/>
      </w:r>
      <w:r>
        <w:t>{</w:t>
      </w:r>
      <w:r>
        <w:br w:type="textWrapping"/>
      </w:r>
      <w:r>
        <w:t xml:space="preserve">    printf("==============\n", p);    </w:t>
      </w:r>
      <w:r>
        <w:br w:type="textWrapping"/>
      </w:r>
      <w:r>
        <w:t>    (*ptr)(p);</w:t>
      </w:r>
      <w:r>
        <w:br w:type="textWrapping"/>
      </w:r>
      <w:r>
        <w:t>}</w:t>
      </w:r>
    </w:p>
    <w:p>
      <w:r>
        <w:t>int main()</w:t>
      </w:r>
      <w:r>
        <w:br w:type="textWrapping"/>
      </w:r>
      <w:r>
        <w:t xml:space="preserve">{   </w:t>
      </w:r>
      <w:r>
        <w:br w:type="textWrapping"/>
      </w:r>
      <w:r>
        <w:t>    char *p = "hello";</w:t>
      </w:r>
      <w:r>
        <w:br w:type="textWrapping"/>
      </w:r>
      <w:r>
        <w:t xml:space="preserve">    call(Afun, p);   </w:t>
      </w:r>
      <w:r>
        <w:br w:type="textWrapping"/>
      </w:r>
      <w:r>
        <w:t>    call(Cfun, p);</w:t>
      </w:r>
      <w:r>
        <w:br w:type="textWrapping"/>
      </w:r>
      <w:r>
        <w:t xml:space="preserve">    call2(p, Afun);   </w:t>
      </w:r>
      <w:r>
        <w:br w:type="textWrapping"/>
      </w:r>
      <w:r>
        <w:t>    call2(p, Cfun);</w:t>
      </w:r>
      <w:r>
        <w:br w:type="textWrapping"/>
      </w:r>
      <w:r>
        <w:t>    return 0;</w:t>
      </w:r>
      <w:r>
        <w:br w:type="textWrapping"/>
      </w:r>
      <w:r>
        <w:t>}</w:t>
      </w:r>
    </w:p>
    <w:p/>
    <w:p>
      <w:pPr>
        <w:widowControl/>
        <w:spacing w:before="150" w:after="150"/>
        <w:jc w:val="left"/>
        <w:rPr>
          <w:rFonts w:ascii="Times New Roman" w:hAnsi="Times New Roman" w:eastAsia="Times New Roman" w:cs="Times New Roman"/>
          <w:kern w:val="0"/>
          <w:sz w:val="24"/>
          <w:szCs w:val="24"/>
        </w:rPr>
      </w:pPr>
      <w:r>
        <w:rPr>
          <w:rFonts w:ascii="宋体" w:hAnsi="宋体" w:eastAsia="宋体" w:cs="宋体"/>
          <w:kern w:val="0"/>
          <w:sz w:val="27"/>
          <w:szCs w:val="27"/>
        </w:rPr>
        <w:t>结构解</w:t>
      </w:r>
      <w:r>
        <w:rPr>
          <w:rFonts w:ascii="MS Mincho" w:hAnsi="MS Mincho" w:eastAsia="MS Mincho" w:cs="MS Mincho"/>
          <w:kern w:val="0"/>
          <w:sz w:val="27"/>
          <w:szCs w:val="27"/>
        </w:rPr>
        <w:t>析</w:t>
      </w:r>
    </w:p>
    <w:p>
      <w:pPr>
        <w:widowControl/>
        <w:spacing w:before="150" w:after="150"/>
        <w:jc w:val="left"/>
        <w:rPr>
          <w:rFonts w:ascii="Times New Roman" w:hAnsi="Times New Roman" w:eastAsia="Times New Roman" w:cs="Times New Roman"/>
          <w:kern w:val="0"/>
          <w:sz w:val="24"/>
          <w:szCs w:val="24"/>
        </w:rPr>
      </w:pPr>
      <w:r>
        <w:rPr>
          <w:rFonts w:ascii="MS Mincho" w:hAnsi="MS Mincho" w:eastAsia="MS Mincho" w:cs="MS Mincho"/>
          <w:kern w:val="0"/>
          <w:sz w:val="24"/>
          <w:szCs w:val="24"/>
        </w:rPr>
        <w:t>回</w:t>
      </w:r>
      <w:r>
        <w:rPr>
          <w:rFonts w:ascii="宋体" w:hAnsi="宋体" w:eastAsia="宋体" w:cs="宋体"/>
          <w:kern w:val="0"/>
          <w:sz w:val="24"/>
          <w:szCs w:val="24"/>
        </w:rPr>
        <w:t>调函数主要结构有三部分组成：</w:t>
      </w:r>
      <w:r>
        <w:rPr>
          <w:rFonts w:ascii="宋体" w:hAnsi="宋体" w:eastAsia="宋体" w:cs="宋体"/>
          <w:b/>
          <w:kern w:val="0"/>
          <w:sz w:val="24"/>
          <w:szCs w:val="24"/>
        </w:rPr>
        <w:t>主函数、调用函数和被调函数（</w:t>
      </w:r>
      <w:r>
        <w:rPr>
          <w:rFonts w:ascii="宋体" w:hAnsi="宋体" w:eastAsia="宋体" w:cs="宋体"/>
          <w:kern w:val="0"/>
          <w:sz w:val="24"/>
          <w:szCs w:val="24"/>
        </w:rPr>
        <w:t>如图</w:t>
      </w:r>
      <w:r>
        <w:rPr>
          <w:rFonts w:ascii="Times New Roman" w:hAnsi="Times New Roman" w:eastAsia="Times New Roman" w:cs="Times New Roman"/>
          <w:kern w:val="0"/>
          <w:sz w:val="24"/>
          <w:szCs w:val="24"/>
        </w:rPr>
        <w:t>1-1</w:t>
      </w:r>
      <w:r>
        <w:rPr>
          <w:rFonts w:ascii="MS Mincho" w:hAnsi="MS Mincho" w:eastAsia="MS Mincho" w:cs="MS Mincho"/>
          <w:kern w:val="0"/>
          <w:sz w:val="24"/>
          <w:szCs w:val="24"/>
        </w:rPr>
        <w:t>所示）。</w:t>
      </w:r>
      <w:r>
        <w:rPr>
          <w:rFonts w:ascii="Times New Roman" w:hAnsi="Times New Roman" w:eastAsia="Times New Roman" w:cs="Times New Roman"/>
          <w:kern w:val="0"/>
          <w:sz w:val="24"/>
          <w:szCs w:val="24"/>
        </w:rPr>
        <w:t>C</w:t>
      </w:r>
      <w:r>
        <w:rPr>
          <w:rFonts w:ascii="宋体" w:hAnsi="宋体" w:eastAsia="宋体" w:cs="宋体"/>
          <w:kern w:val="0"/>
          <w:sz w:val="24"/>
          <w:szCs w:val="24"/>
        </w:rPr>
        <w:t>语言中，被调函数通常以函数指针（指向对应函数的入口地址）的形式出现。</w:t>
      </w:r>
      <w:r>
        <w:rPr>
          <w:rFonts w:ascii="Times New Roman" w:hAnsi="Times New Roman" w:eastAsia="Times New Roman" w:cs="Times New Roman"/>
          <w:kern w:val="0"/>
          <w:sz w:val="24"/>
          <w:szCs w:val="24"/>
        </w:rPr>
        <w:t> </w:t>
      </w:r>
    </w:p>
    <w:p>
      <w:pPr>
        <w:widowControl/>
        <w:spacing w:before="150" w:after="150"/>
        <w:jc w:val="left"/>
        <w:rPr>
          <w:rFonts w:ascii="Times New Roman" w:hAnsi="Times New Roman" w:eastAsia="Times New Roman" w:cs="Times New Roman"/>
          <w:kern w:val="0"/>
          <w:sz w:val="24"/>
          <w:szCs w:val="24"/>
        </w:rPr>
      </w:pPr>
      <w:r>
        <w:rPr>
          <w:rFonts w:ascii="宋体" w:hAnsi="宋体" w:eastAsia="宋体" w:cs="宋体"/>
          <w:kern w:val="0"/>
          <w:sz w:val="24"/>
          <w:szCs w:val="24"/>
        </w:rPr>
        <w:t>这里给出一个最简单的回调函数结构，并解析相关数据结构</w:t>
      </w:r>
      <w:r>
        <w:rPr>
          <w:rFonts w:ascii="MS Mincho" w:hAnsi="MS Mincho" w:eastAsia="MS Mincho" w:cs="MS Mincho"/>
          <w:kern w:val="0"/>
          <w:sz w:val="24"/>
          <w:szCs w:val="24"/>
        </w:rPr>
        <w:t>。</w:t>
      </w:r>
    </w:p>
    <w:p>
      <w:pPr>
        <w:widowControl/>
        <w:shd w:val="clear" w:color="auto" w:fill="F5F5F5"/>
        <w:jc w:val="left"/>
        <w:rPr>
          <w:rFonts w:ascii="Times New Roman" w:hAnsi="Times New Roman" w:eastAsia="Times New Roman" w:cs="Times New Roman"/>
          <w:color w:val="000000"/>
          <w:kern w:val="0"/>
          <w:sz w:val="24"/>
          <w:szCs w:val="24"/>
        </w:rPr>
      </w:pPr>
      <w:r>
        <mc:AlternateContent>
          <mc:Choice Requires="wps">
            <w:drawing>
              <wp:inline distT="0" distB="0" distL="0" distR="0">
                <wp:extent cx="306070" cy="306070"/>
                <wp:effectExtent l="0" t="0" r="0" b="0"/>
                <wp:docPr id="31" name="矩形 31"/>
                <wp:cNvGraphicFramePr/>
                <a:graphic xmlns:a="http://schemas.openxmlformats.org/drawingml/2006/main">
                  <a:graphicData uri="http://schemas.microsoft.com/office/word/2010/wordprocessingShape">
                    <wps:wsp>
                      <wps:cNvSpPr/>
                      <wps:spPr>
                        <a:xfrm>
                          <a:off x="0" y="0"/>
                          <a:ext cx="305280" cy="305280"/>
                        </a:xfrm>
                        <a:prstGeom prst="rect">
                          <a:avLst/>
                        </a:prstGeom>
                        <a:noFill/>
                        <a:ln>
                          <a:noFill/>
                        </a:ln>
                      </wps:spPr>
                      <wps:style>
                        <a:lnRef idx="0">
                          <a:srgbClr val="FFFFFF"/>
                        </a:lnRef>
                        <a:fillRef idx="0">
                          <a:srgbClr val="FFFFFF"/>
                        </a:fillRef>
                        <a:effectRef idx="0">
                          <a:srgbClr val="FFFFFF"/>
                        </a:effectRef>
                        <a:fontRef idx="minor"/>
                      </wps:style>
                      <wps:bodyPr/>
                    </wps:wsp>
                  </a:graphicData>
                </a:graphic>
              </wp:inline>
            </w:drawing>
          </mc:Choice>
          <mc:Fallback>
            <w:pict>
              <v:rect id="_x0000_s1026" o:spid="_x0000_s1026" o:spt="1" style="height:24.1pt;width:24.1pt;" filled="f" stroked="f" coordsize="21600,21600" o:gfxdata="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">
                <v:fill on="f" focussize="0,0"/>
                <v:stroke on="f"/>
                <v:imagedata o:title=""/>
                <o:lock v:ext="edit" aspectratio="f"/>
                <w10:wrap type="none"/>
                <w10:anchorlock/>
              </v:rect>
            </w:pict>
          </mc:Fallback>
        </mc:AlternateConten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kern w:val="0"/>
          <w:sz w:val="20"/>
          <w:szCs w:val="20"/>
        </w:rPr>
      </w:pPr>
      <w:r>
        <w:rPr>
          <w:rFonts w:ascii="Courier New" w:hAnsi="Courier New" w:eastAsia="Times New Roman" w:cs="Courier New"/>
          <w:color w:val="008000"/>
          <w:kern w:val="0"/>
          <w:sz w:val="20"/>
          <w:szCs w:val="20"/>
        </w:rPr>
        <w:t>//</w:t>
      </w:r>
      <w:r>
        <w:rPr>
          <w:rFonts w:ascii="MS Mincho" w:hAnsi="MS Mincho" w:eastAsia="MS Mincho" w:cs="MS Mincho"/>
          <w:color w:val="008000"/>
          <w:kern w:val="0"/>
          <w:sz w:val="20"/>
          <w:szCs w:val="20"/>
        </w:rPr>
        <w:t>定</w:t>
      </w:r>
      <w:r>
        <w:rPr>
          <w:rFonts w:ascii="宋体" w:hAnsi="宋体" w:eastAsia="宋体" w:cs="宋体"/>
          <w:color w:val="008000"/>
          <w:kern w:val="0"/>
          <w:sz w:val="20"/>
          <w:szCs w:val="20"/>
        </w:rPr>
        <w:t>义回调函数</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kern w:val="0"/>
          <w:sz w:val="20"/>
          <w:szCs w:val="20"/>
        </w:rPr>
      </w:pPr>
      <w:r>
        <w:rPr>
          <w:rFonts w:ascii="Courier New" w:hAnsi="Courier New" w:eastAsia="Times New Roman" w:cs="Courier New"/>
          <w:color w:val="0000FF"/>
          <w:kern w:val="0"/>
          <w:sz w:val="20"/>
          <w:szCs w:val="20"/>
        </w:rPr>
        <w:t>void</w:t>
      </w:r>
      <w:r>
        <w:rPr>
          <w:rFonts w:ascii="Courier New" w:hAnsi="Courier New" w:eastAsia="Times New Roman" w:cs="Courier New"/>
          <w:color w:val="000000"/>
          <w:kern w:val="0"/>
          <w:sz w:val="20"/>
          <w:szCs w:val="20"/>
        </w:rPr>
        <w:t xml:space="preserve"> PrintfText()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kern w:val="0"/>
          <w:sz w:val="20"/>
          <w:szCs w:val="20"/>
        </w:rPr>
      </w:pPr>
      <w:r>
        <w:rPr>
          <w:rFonts w:ascii="Courier New" w:hAnsi="Courier New" w:eastAsia="Times New Roman" w:cs="Courier New"/>
          <w:color w:val="000000"/>
          <w:kern w:val="0"/>
          <w:sz w:val="20"/>
          <w:szCs w:val="20"/>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kern w:val="0"/>
          <w:sz w:val="20"/>
          <w:szCs w:val="20"/>
        </w:rPr>
      </w:pPr>
      <w:r>
        <w:rPr>
          <w:rFonts w:ascii="Courier New" w:hAnsi="Courier New" w:eastAsia="Times New Roman" w:cs="Courier New"/>
          <w:color w:val="000000"/>
          <w:kern w:val="0"/>
          <w:sz w:val="20"/>
          <w:szCs w:val="20"/>
        </w:rPr>
        <w:t xml:space="preserve">    printf(</w:t>
      </w:r>
      <w:r>
        <w:rPr>
          <w:rFonts w:ascii="Courier New" w:hAnsi="Courier New" w:eastAsia="Times New Roman" w:cs="Courier New"/>
          <w:color w:val="800000"/>
          <w:kern w:val="0"/>
          <w:sz w:val="20"/>
          <w:szCs w:val="20"/>
        </w:rPr>
        <w:t>"Hello World!\n"</w:t>
      </w:r>
      <w:r>
        <w:rPr>
          <w:rFonts w:ascii="Courier New" w:hAnsi="Courier New" w:eastAsia="Times New Roman" w:cs="Courier New"/>
          <w:color w:val="000000"/>
          <w:kern w:val="0"/>
          <w:sz w:val="20"/>
          <w:szCs w:val="20"/>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kern w:val="0"/>
          <w:sz w:val="20"/>
          <w:szCs w:val="20"/>
        </w:rPr>
      </w:pPr>
      <w:r>
        <w:rPr>
          <w:rFonts w:ascii="Courier New" w:hAnsi="Courier New" w:eastAsia="Times New Roman" w:cs="Courier New"/>
          <w:color w:val="000000"/>
          <w:kern w:val="0"/>
          <w:sz w:val="20"/>
          <w:szCs w:val="20"/>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kern w:val="0"/>
          <w:sz w:val="20"/>
          <w:szCs w:val="20"/>
        </w:rPr>
      </w:pP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kern w:val="0"/>
          <w:sz w:val="20"/>
          <w:szCs w:val="20"/>
        </w:rPr>
      </w:pPr>
      <w:r>
        <w:rPr>
          <w:rFonts w:ascii="Courier New" w:hAnsi="Courier New" w:eastAsia="Times New Roman" w:cs="Courier New"/>
          <w:color w:val="008000"/>
          <w:kern w:val="0"/>
          <w:sz w:val="20"/>
          <w:szCs w:val="20"/>
        </w:rPr>
        <w:t>//</w:t>
      </w:r>
      <w:r>
        <w:rPr>
          <w:rFonts w:ascii="MS Mincho" w:hAnsi="MS Mincho" w:eastAsia="MS Mincho" w:cs="MS Mincho"/>
          <w:color w:val="008000"/>
          <w:kern w:val="0"/>
          <w:sz w:val="20"/>
          <w:szCs w:val="20"/>
        </w:rPr>
        <w:t>定</w:t>
      </w:r>
      <w:r>
        <w:rPr>
          <w:rFonts w:ascii="宋体" w:hAnsi="宋体" w:eastAsia="宋体" w:cs="宋体"/>
          <w:color w:val="008000"/>
          <w:kern w:val="0"/>
          <w:sz w:val="20"/>
          <w:szCs w:val="20"/>
        </w:rPr>
        <w:t>义实现回调函数的</w:t>
      </w:r>
      <w:r>
        <w:rPr>
          <w:rFonts w:ascii="Courier New" w:hAnsi="Courier New" w:eastAsia="Times New Roman" w:cs="Courier New"/>
          <w:color w:val="008000"/>
          <w:kern w:val="0"/>
          <w:sz w:val="20"/>
          <w:szCs w:val="20"/>
        </w:rPr>
        <w:t>"</w:t>
      </w:r>
      <w:r>
        <w:rPr>
          <w:rFonts w:ascii="宋体" w:hAnsi="宋体" w:eastAsia="宋体" w:cs="宋体"/>
          <w:color w:val="008000"/>
          <w:kern w:val="0"/>
          <w:sz w:val="20"/>
          <w:szCs w:val="20"/>
        </w:rPr>
        <w:t>调用函数</w:t>
      </w:r>
      <w:r>
        <w:rPr>
          <w:rFonts w:ascii="Courier New" w:hAnsi="Courier New" w:eastAsia="Times New Roman" w:cs="Courier New"/>
          <w:color w:val="008000"/>
          <w:kern w:val="0"/>
          <w:sz w:val="20"/>
          <w:szCs w:val="20"/>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kern w:val="0"/>
          <w:sz w:val="20"/>
          <w:szCs w:val="20"/>
        </w:rPr>
      </w:pPr>
      <w:r>
        <w:rPr>
          <w:rFonts w:ascii="Courier New" w:hAnsi="Courier New" w:eastAsia="Times New Roman" w:cs="Courier New"/>
          <w:color w:val="0000FF"/>
          <w:kern w:val="0"/>
          <w:sz w:val="20"/>
          <w:szCs w:val="20"/>
        </w:rPr>
        <w:t>void</w:t>
      </w:r>
      <w:r>
        <w:rPr>
          <w:rFonts w:ascii="Courier New" w:hAnsi="Courier New" w:eastAsia="Times New Roman" w:cs="Courier New"/>
          <w:color w:val="000000"/>
          <w:kern w:val="0"/>
          <w:sz w:val="20"/>
          <w:szCs w:val="20"/>
        </w:rPr>
        <w:t xml:space="preserve"> CallPrintfText(</w:t>
      </w:r>
      <w:r>
        <w:rPr>
          <w:rFonts w:ascii="Courier New" w:hAnsi="Courier New" w:eastAsia="Times New Roman" w:cs="Courier New"/>
          <w:color w:val="0000FF"/>
          <w:kern w:val="0"/>
          <w:sz w:val="20"/>
          <w:szCs w:val="20"/>
        </w:rPr>
        <w:t>void</w:t>
      </w:r>
      <w:r>
        <w:rPr>
          <w:rFonts w:ascii="Courier New" w:hAnsi="Courier New" w:eastAsia="Times New Roman" w:cs="Courier New"/>
          <w:color w:val="000000"/>
          <w:kern w:val="0"/>
          <w:sz w:val="20"/>
          <w:szCs w:val="20"/>
        </w:rPr>
        <w:t xml:space="preserve"> (*callfuct)())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kern w:val="0"/>
          <w:sz w:val="20"/>
          <w:szCs w:val="20"/>
        </w:rPr>
      </w:pPr>
      <w:r>
        <w:rPr>
          <w:rFonts w:ascii="Courier New" w:hAnsi="Courier New" w:eastAsia="Times New Roman" w:cs="Courier New"/>
          <w:color w:val="000000"/>
          <w:kern w:val="0"/>
          <w:sz w:val="20"/>
          <w:szCs w:val="20"/>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kern w:val="0"/>
          <w:sz w:val="20"/>
          <w:szCs w:val="20"/>
        </w:rPr>
      </w:pPr>
      <w:r>
        <w:rPr>
          <w:rFonts w:ascii="Courier New" w:hAnsi="Courier New" w:eastAsia="Times New Roman" w:cs="Courier New"/>
          <w:color w:val="000000"/>
          <w:kern w:val="0"/>
          <w:sz w:val="20"/>
          <w:szCs w:val="20"/>
        </w:rPr>
        <w:t xml:space="preserve">    callfuct();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kern w:val="0"/>
          <w:sz w:val="20"/>
          <w:szCs w:val="20"/>
        </w:rPr>
      </w:pPr>
      <w:r>
        <w:rPr>
          <w:rFonts w:ascii="Courier New" w:hAnsi="Courier New" w:eastAsia="Times New Roman" w:cs="Courier New"/>
          <w:color w:val="000000"/>
          <w:kern w:val="0"/>
          <w:sz w:val="20"/>
          <w:szCs w:val="20"/>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kern w:val="0"/>
          <w:sz w:val="20"/>
          <w:szCs w:val="20"/>
        </w:rPr>
      </w:pP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kern w:val="0"/>
          <w:sz w:val="20"/>
          <w:szCs w:val="20"/>
        </w:rPr>
      </w:pPr>
      <w:r>
        <w:rPr>
          <w:rFonts w:ascii="Courier New" w:hAnsi="Courier New" w:eastAsia="Times New Roman" w:cs="Courier New"/>
          <w:color w:val="008000"/>
          <w:kern w:val="0"/>
          <w:sz w:val="20"/>
          <w:szCs w:val="20"/>
        </w:rPr>
        <w:t>//</w:t>
      </w:r>
      <w:r>
        <w:rPr>
          <w:rFonts w:ascii="宋体" w:hAnsi="宋体" w:eastAsia="宋体" w:cs="宋体"/>
          <w:color w:val="008000"/>
          <w:kern w:val="0"/>
          <w:sz w:val="20"/>
          <w:szCs w:val="20"/>
        </w:rPr>
        <w:t>实现函数回调</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kern w:val="0"/>
          <w:sz w:val="20"/>
          <w:szCs w:val="20"/>
        </w:rPr>
      </w:pPr>
      <w:r>
        <w:rPr>
          <w:rFonts w:ascii="Courier New" w:hAnsi="Courier New" w:eastAsia="Times New Roman" w:cs="Courier New"/>
          <w:color w:val="0000FF"/>
          <w:kern w:val="0"/>
          <w:sz w:val="20"/>
          <w:szCs w:val="20"/>
        </w:rPr>
        <w:t>int</w:t>
      </w:r>
      <w:r>
        <w:rPr>
          <w:rFonts w:ascii="Courier New" w:hAnsi="Courier New" w:eastAsia="Times New Roman" w:cs="Courier New"/>
          <w:color w:val="000000"/>
          <w:kern w:val="0"/>
          <w:sz w:val="20"/>
          <w:szCs w:val="20"/>
        </w:rPr>
        <w:t xml:space="preserve"> main(</w:t>
      </w:r>
      <w:r>
        <w:rPr>
          <w:rFonts w:ascii="Courier New" w:hAnsi="Courier New" w:eastAsia="Times New Roman" w:cs="Courier New"/>
          <w:color w:val="0000FF"/>
          <w:kern w:val="0"/>
          <w:sz w:val="20"/>
          <w:szCs w:val="20"/>
        </w:rPr>
        <w:t>int</w:t>
      </w:r>
      <w:r>
        <w:rPr>
          <w:rFonts w:ascii="Courier New" w:hAnsi="Courier New" w:eastAsia="Times New Roman" w:cs="Courier New"/>
          <w:color w:val="000000"/>
          <w:kern w:val="0"/>
          <w:sz w:val="20"/>
          <w:szCs w:val="20"/>
        </w:rPr>
        <w:t xml:space="preserve"> argc,</w:t>
      </w:r>
      <w:r>
        <w:rPr>
          <w:rFonts w:ascii="Courier New" w:hAnsi="Courier New" w:eastAsia="Times New Roman" w:cs="Courier New"/>
          <w:color w:val="0000FF"/>
          <w:kern w:val="0"/>
          <w:sz w:val="20"/>
          <w:szCs w:val="20"/>
        </w:rPr>
        <w:t>char</w:t>
      </w:r>
      <w:r>
        <w:rPr>
          <w:rFonts w:ascii="Courier New" w:hAnsi="Courier New" w:eastAsia="Times New Roman" w:cs="Courier New"/>
          <w:color w:val="000000"/>
          <w:kern w:val="0"/>
          <w:sz w:val="20"/>
          <w:szCs w:val="20"/>
        </w:rPr>
        <w:t>* argv[])</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kern w:val="0"/>
          <w:sz w:val="20"/>
          <w:szCs w:val="20"/>
        </w:rPr>
      </w:pPr>
      <w:r>
        <w:rPr>
          <w:rFonts w:ascii="Courier New" w:hAnsi="Courier New" w:eastAsia="Times New Roman" w:cs="Courier New"/>
          <w:color w:val="000000"/>
          <w:kern w:val="0"/>
          <w:sz w:val="20"/>
          <w:szCs w:val="20"/>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kern w:val="0"/>
          <w:sz w:val="20"/>
          <w:szCs w:val="20"/>
        </w:rPr>
      </w:pPr>
      <w:r>
        <w:rPr>
          <w:rFonts w:ascii="Courier New" w:hAnsi="Courier New" w:eastAsia="Times New Roman" w:cs="Courier New"/>
          <w:color w:val="000000"/>
          <w:kern w:val="0"/>
          <w:sz w:val="20"/>
          <w:szCs w:val="20"/>
        </w:rPr>
        <w:t xml:space="preserve">    CallPrintfText(PrintfText);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kern w:val="0"/>
          <w:sz w:val="20"/>
          <w:szCs w:val="20"/>
        </w:rPr>
      </w:pPr>
      <w:r>
        <w:rPr>
          <w:rFonts w:ascii="Courier New" w:hAnsi="Courier New" w:eastAsia="Times New Roman" w:cs="Courier New"/>
          <w:color w:val="000000"/>
          <w:kern w:val="0"/>
          <w:sz w:val="20"/>
          <w:szCs w:val="20"/>
        </w:rPr>
        <w:t xml:space="preserve">    </w:t>
      </w:r>
      <w:r>
        <w:rPr>
          <w:rFonts w:ascii="Courier New" w:hAnsi="Courier New" w:eastAsia="Times New Roman" w:cs="Courier New"/>
          <w:color w:val="0000FF"/>
          <w:kern w:val="0"/>
          <w:sz w:val="20"/>
          <w:szCs w:val="20"/>
        </w:rPr>
        <w:t>return</w:t>
      </w:r>
      <w:r>
        <w:rPr>
          <w:rFonts w:ascii="Courier New" w:hAnsi="Courier New" w:eastAsia="Times New Roman" w:cs="Courier New"/>
          <w:color w:val="000000"/>
          <w:kern w:val="0"/>
          <w:sz w:val="20"/>
          <w:szCs w:val="20"/>
        </w:rPr>
        <w:t xml:space="preserve"> </w:t>
      </w:r>
      <w:r>
        <w:rPr>
          <w:rFonts w:ascii="Courier New" w:hAnsi="Courier New" w:eastAsia="Times New Roman" w:cs="Courier New"/>
          <w:color w:val="800080"/>
          <w:kern w:val="0"/>
          <w:sz w:val="20"/>
          <w:szCs w:val="20"/>
        </w:rPr>
        <w:t>0</w:t>
      </w:r>
      <w:r>
        <w:rPr>
          <w:rFonts w:ascii="Courier New" w:hAnsi="Courier New" w:eastAsia="Times New Roman" w:cs="Courier New"/>
          <w:color w:val="000000"/>
          <w:kern w:val="0"/>
          <w:sz w:val="20"/>
          <w:szCs w:val="20"/>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kern w:val="0"/>
          <w:sz w:val="20"/>
          <w:szCs w:val="20"/>
        </w:rPr>
      </w:pPr>
      <w:r>
        <w:rPr>
          <w:rFonts w:ascii="Courier New" w:hAnsi="Courier New" w:eastAsia="Times New Roman" w:cs="Courier New"/>
          <w:color w:val="000000"/>
          <w:kern w:val="0"/>
          <w:sz w:val="20"/>
          <w:szCs w:val="20"/>
        </w:rPr>
        <w:t>}</w:t>
      </w:r>
    </w:p>
    <w:p>
      <w:pPr>
        <w:widowControl/>
        <w:shd w:val="clear" w:color="auto" w:fill="F5F5F5"/>
        <w:jc w:val="left"/>
        <w:rPr>
          <w:rFonts w:ascii="Times New Roman" w:hAnsi="Times New Roman" w:eastAsia="Times New Roman" w:cs="Times New Roman"/>
          <w:color w:val="000000"/>
          <w:kern w:val="0"/>
          <w:sz w:val="24"/>
          <w:szCs w:val="24"/>
        </w:rPr>
      </w:pPr>
      <w:r>
        <mc:AlternateContent>
          <mc:Choice Requires="wps">
            <w:drawing>
              <wp:inline distT="0" distB="0" distL="0" distR="0">
                <wp:extent cx="306070" cy="306070"/>
                <wp:effectExtent l="0" t="0" r="0" b="0"/>
                <wp:docPr id="32" name="矩形 32"/>
                <wp:cNvGraphicFramePr/>
                <a:graphic xmlns:a="http://schemas.openxmlformats.org/drawingml/2006/main">
                  <a:graphicData uri="http://schemas.microsoft.com/office/word/2010/wordprocessingShape">
                    <wps:wsp>
                      <wps:cNvSpPr/>
                      <wps:spPr>
                        <a:xfrm>
                          <a:off x="0" y="0"/>
                          <a:ext cx="305280" cy="305280"/>
                        </a:xfrm>
                        <a:prstGeom prst="rect">
                          <a:avLst/>
                        </a:prstGeom>
                        <a:noFill/>
                        <a:ln>
                          <a:noFill/>
                        </a:ln>
                      </wps:spPr>
                      <wps:style>
                        <a:lnRef idx="0">
                          <a:srgbClr val="FFFFFF"/>
                        </a:lnRef>
                        <a:fillRef idx="0">
                          <a:srgbClr val="FFFFFF"/>
                        </a:fillRef>
                        <a:effectRef idx="0">
                          <a:srgbClr val="FFFFFF"/>
                        </a:effectRef>
                        <a:fontRef idx="minor"/>
                      </wps:style>
                      <wps:bodyPr/>
                    </wps:wsp>
                  </a:graphicData>
                </a:graphic>
              </wp:inline>
            </w:drawing>
          </mc:Choice>
          <mc:Fallback>
            <w:pict>
              <v:rect id="_x0000_s1026" o:spid="_x0000_s1026" o:spt="1" style="height:24.1pt;width:24.1pt;" filled="f" stroked="f" coordsize="21600,21600" o:gfxdata="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">
                <v:fill on="f" focussize="0,0"/>
                <v:stroke on="f"/>
                <v:imagedata o:title=""/>
                <o:lock v:ext="edit" aspectratio="f"/>
                <w10:wrap type="none"/>
                <w10:anchorlock/>
              </v:rect>
            </w:pict>
          </mc:Fallback>
        </mc:AlternateContent>
      </w:r>
    </w:p>
    <w:p>
      <w:pPr>
        <w:widowControl/>
        <w:spacing w:before="150" w:after="150"/>
        <w:jc w:val="left"/>
        <w:rPr>
          <w:rFonts w:ascii="Times New Roman" w:hAnsi="Times New Roman" w:eastAsia="Times New Roman" w:cs="Times New Roman"/>
          <w:b/>
          <w:kern w:val="0"/>
          <w:sz w:val="24"/>
          <w:szCs w:val="24"/>
        </w:rPr>
      </w:pPr>
      <w:r>
        <w:rPr>
          <w:rFonts w:ascii="宋体" w:hAnsi="宋体" w:eastAsia="宋体" w:cs="宋体"/>
          <w:b/>
          <w:kern w:val="0"/>
          <w:sz w:val="24"/>
          <w:szCs w:val="24"/>
        </w:rPr>
        <w:t>调用函数向其函数中传递</w:t>
      </w:r>
      <w:r>
        <w:rPr>
          <w:rFonts w:ascii="Times New Roman" w:hAnsi="Times New Roman" w:eastAsia="Times New Roman" w:cs="Times New Roman"/>
          <w:b/>
          <w:kern w:val="0"/>
          <w:sz w:val="24"/>
          <w:szCs w:val="24"/>
        </w:rPr>
        <w:t> </w:t>
      </w:r>
      <w:r>
        <w:rPr>
          <w:rFonts w:ascii="Times New Roman" w:hAnsi="Times New Roman" w:eastAsia="Times New Roman" w:cs="Times New Roman"/>
          <w:b/>
          <w:color w:val="008000"/>
          <w:kern w:val="0"/>
          <w:sz w:val="24"/>
          <w:szCs w:val="24"/>
        </w:rPr>
        <w:t>void (*callfuct)(void)</w:t>
      </w:r>
      <w:r>
        <w:rPr>
          <w:rFonts w:ascii="Times New Roman" w:hAnsi="Times New Roman" w:eastAsia="Times New Roman" w:cs="Times New Roman"/>
          <w:b/>
          <w:kern w:val="0"/>
          <w:sz w:val="24"/>
          <w:szCs w:val="24"/>
        </w:rPr>
        <w:t> </w:t>
      </w:r>
      <w:r>
        <w:rPr>
          <w:rFonts w:ascii="宋体" w:hAnsi="宋体" w:eastAsia="宋体" w:cs="宋体"/>
          <w:b/>
          <w:kern w:val="0"/>
          <w:sz w:val="24"/>
          <w:szCs w:val="24"/>
        </w:rPr>
        <w:t>这是一个</w:t>
      </w:r>
      <w:r>
        <w:rPr>
          <w:rFonts w:ascii="Times New Roman" w:hAnsi="Times New Roman" w:eastAsia="Times New Roman" w:cs="Times New Roman"/>
          <w:b/>
          <w:kern w:val="0"/>
          <w:sz w:val="24"/>
          <w:szCs w:val="24"/>
        </w:rPr>
        <w:t> </w:t>
      </w:r>
      <w:r>
        <w:rPr>
          <w:rFonts w:ascii="Times New Roman" w:hAnsi="Times New Roman" w:eastAsia="Times New Roman" w:cs="Times New Roman"/>
          <w:b/>
          <w:color w:val="008000"/>
          <w:kern w:val="0"/>
          <w:sz w:val="24"/>
          <w:szCs w:val="24"/>
        </w:rPr>
        <w:t>void callfuct(void)</w:t>
      </w:r>
      <w:r>
        <w:rPr>
          <w:rFonts w:ascii="Times New Roman" w:hAnsi="Times New Roman" w:eastAsia="Times New Roman" w:cs="Times New Roman"/>
          <w:b/>
          <w:kern w:val="0"/>
          <w:sz w:val="24"/>
          <w:szCs w:val="24"/>
        </w:rPr>
        <w:t> </w:t>
      </w:r>
      <w:r>
        <w:rPr>
          <w:rFonts w:ascii="MS Mincho" w:hAnsi="MS Mincho" w:eastAsia="MS Mincho" w:cs="MS Mincho"/>
          <w:b/>
          <w:kern w:val="0"/>
          <w:sz w:val="24"/>
          <w:szCs w:val="24"/>
        </w:rPr>
        <w:t>函数的入口地址，即</w:t>
      </w:r>
      <w:r>
        <w:rPr>
          <w:rFonts w:ascii="Times New Roman" w:hAnsi="Times New Roman" w:eastAsia="Times New Roman" w:cs="Times New Roman"/>
          <w:b/>
          <w:kern w:val="0"/>
          <w:sz w:val="24"/>
          <w:szCs w:val="24"/>
        </w:rPr>
        <w:t>PC</w:t>
      </w:r>
      <w:r>
        <w:rPr>
          <w:rFonts w:ascii="MS Mincho" w:hAnsi="MS Mincho" w:eastAsia="MS Mincho" w:cs="MS Mincho"/>
          <w:b/>
          <w:kern w:val="0"/>
          <w:sz w:val="24"/>
          <w:szCs w:val="24"/>
        </w:rPr>
        <w:t>指</w:t>
      </w:r>
      <w:r>
        <w:rPr>
          <w:rFonts w:ascii="宋体" w:hAnsi="宋体" w:eastAsia="宋体" w:cs="宋体"/>
          <w:b/>
          <w:kern w:val="0"/>
          <w:sz w:val="24"/>
          <w:szCs w:val="24"/>
        </w:rPr>
        <w:t>针可以通过移动到该地</w:t>
      </w:r>
      <w:r>
        <w:rPr>
          <w:rFonts w:ascii="MS Mincho" w:hAnsi="MS Mincho" w:eastAsia="MS Mincho" w:cs="MS Mincho"/>
          <w:b/>
          <w:kern w:val="0"/>
          <w:sz w:val="24"/>
          <w:szCs w:val="24"/>
        </w:rPr>
        <w:t>址</w:t>
      </w:r>
      <w:r>
        <w:rPr>
          <w:rFonts w:ascii="宋体" w:hAnsi="宋体" w:eastAsia="宋体" w:cs="宋体"/>
          <w:b/>
          <w:kern w:val="0"/>
          <w:sz w:val="24"/>
          <w:szCs w:val="24"/>
        </w:rPr>
        <w:t>执行</w:t>
      </w:r>
      <w:r>
        <w:rPr>
          <w:rFonts w:ascii="Times New Roman" w:hAnsi="Times New Roman" w:eastAsia="Times New Roman" w:cs="Times New Roman"/>
          <w:b/>
          <w:color w:val="008000"/>
          <w:kern w:val="0"/>
          <w:sz w:val="24"/>
          <w:szCs w:val="24"/>
        </w:rPr>
        <w:t>void callfuct(void)</w:t>
      </w:r>
      <w:r>
        <w:rPr>
          <w:rFonts w:ascii="Times New Roman" w:hAnsi="Times New Roman" w:eastAsia="Times New Roman" w:cs="Times New Roman"/>
          <w:b/>
          <w:kern w:val="0"/>
          <w:sz w:val="24"/>
          <w:szCs w:val="24"/>
        </w:rPr>
        <w:t> </w:t>
      </w:r>
      <w:r>
        <w:rPr>
          <w:rFonts w:ascii="MS Mincho" w:hAnsi="MS Mincho" w:eastAsia="MS Mincho" w:cs="MS Mincho"/>
          <w:b/>
          <w:kern w:val="0"/>
          <w:sz w:val="24"/>
          <w:szCs w:val="24"/>
        </w:rPr>
        <w:t>函数，可以通</w:t>
      </w:r>
      <w:r>
        <w:rPr>
          <w:rFonts w:ascii="宋体" w:hAnsi="宋体" w:eastAsia="宋体" w:cs="宋体"/>
          <w:b/>
          <w:kern w:val="0"/>
          <w:sz w:val="24"/>
          <w:szCs w:val="24"/>
        </w:rPr>
        <w:t>过类比数组来理解</w:t>
      </w:r>
      <w:r>
        <w:rPr>
          <w:rFonts w:ascii="MS Mincho" w:hAnsi="MS Mincho" w:eastAsia="MS Mincho" w:cs="MS Mincho"/>
          <w:b/>
          <w:kern w:val="0"/>
          <w:sz w:val="24"/>
          <w:szCs w:val="24"/>
        </w:rPr>
        <w:t>。</w:t>
      </w:r>
    </w:p>
    <w:p>
      <w:pPr>
        <w:widowControl/>
        <w:spacing w:before="150" w:after="150"/>
        <w:jc w:val="left"/>
        <w:rPr>
          <w:rFonts w:ascii="Times New Roman" w:hAnsi="Times New Roman" w:eastAsia="Times New Roman" w:cs="Times New Roman"/>
          <w:kern w:val="0"/>
          <w:sz w:val="24"/>
          <w:szCs w:val="24"/>
        </w:rPr>
      </w:pPr>
      <w:r>
        <w:rPr>
          <w:rFonts w:ascii="宋体" w:hAnsi="宋体" w:eastAsia="宋体" w:cs="宋体"/>
          <w:kern w:val="0"/>
          <w:sz w:val="24"/>
          <w:szCs w:val="24"/>
        </w:rPr>
        <w:t>实现函数调用中，函数调用了</w:t>
      </w:r>
      <w:r>
        <w:rPr>
          <w:rFonts w:ascii="Times New Roman" w:hAnsi="Times New Roman" w:eastAsia="Times New Roman" w:cs="Times New Roman"/>
          <w:kern w:val="0"/>
          <w:sz w:val="24"/>
          <w:szCs w:val="24"/>
        </w:rPr>
        <w:t>“</w:t>
      </w:r>
      <w:r>
        <w:rPr>
          <w:rFonts w:ascii="宋体" w:hAnsi="宋体" w:eastAsia="宋体" w:cs="宋体"/>
          <w:kern w:val="0"/>
          <w:sz w:val="24"/>
          <w:szCs w:val="24"/>
        </w:rPr>
        <w:t>调用函数</w:t>
      </w:r>
      <w:r>
        <w:rPr>
          <w:rFonts w:ascii="Times New Roman" w:hAnsi="Times New Roman" w:eastAsia="Times New Roman" w:cs="Times New Roman"/>
          <w:kern w:val="0"/>
          <w:sz w:val="24"/>
          <w:szCs w:val="24"/>
        </w:rPr>
        <w:t>”</w:t>
      </w:r>
      <w:r>
        <w:rPr>
          <w:rFonts w:ascii="MS Mincho" w:hAnsi="MS Mincho" w:eastAsia="MS Mincho" w:cs="MS Mincho"/>
          <w:kern w:val="0"/>
          <w:sz w:val="24"/>
          <w:szCs w:val="24"/>
        </w:rPr>
        <w:t>，再在其中</w:t>
      </w:r>
      <w:r>
        <w:rPr>
          <w:rFonts w:ascii="宋体" w:hAnsi="宋体" w:eastAsia="宋体" w:cs="宋体"/>
          <w:kern w:val="0"/>
          <w:sz w:val="24"/>
          <w:szCs w:val="24"/>
        </w:rPr>
        <w:t>进一步调用被</w:t>
      </w:r>
      <w:r>
        <w:rPr>
          <w:rFonts w:ascii="Times New Roman" w:hAnsi="Times New Roman" w:eastAsia="Times New Roman" w:cs="Times New Roman"/>
          <w:kern w:val="0"/>
          <w:sz w:val="24"/>
          <w:szCs w:val="24"/>
        </w:rPr>
        <w:t>“</w:t>
      </w:r>
      <w:r>
        <w:rPr>
          <w:rFonts w:ascii="宋体" w:hAnsi="宋体" w:eastAsia="宋体" w:cs="宋体"/>
          <w:kern w:val="0"/>
          <w:sz w:val="24"/>
          <w:szCs w:val="24"/>
        </w:rPr>
        <w:t>调用函数</w:t>
      </w:r>
      <w:r>
        <w:rPr>
          <w:rFonts w:ascii="Times New Roman" w:hAnsi="Times New Roman" w:eastAsia="Times New Roman" w:cs="Times New Roman"/>
          <w:kern w:val="0"/>
          <w:sz w:val="24"/>
          <w:szCs w:val="24"/>
        </w:rPr>
        <w:t>”</w:t>
      </w:r>
      <w:r>
        <w:rPr>
          <w:rFonts w:ascii="MS Mincho" w:hAnsi="MS Mincho" w:eastAsia="MS Mincho" w:cs="MS Mincho"/>
          <w:kern w:val="0"/>
          <w:sz w:val="24"/>
          <w:szCs w:val="24"/>
        </w:rPr>
        <w:t>。相比于主函数直接</w:t>
      </w:r>
      <w:r>
        <w:rPr>
          <w:rFonts w:ascii="宋体" w:hAnsi="宋体" w:eastAsia="宋体" w:cs="宋体"/>
          <w:kern w:val="0"/>
          <w:sz w:val="24"/>
          <w:szCs w:val="24"/>
        </w:rPr>
        <w:t>调用</w:t>
      </w:r>
      <w:r>
        <w:rPr>
          <w:rFonts w:ascii="Times New Roman" w:hAnsi="Times New Roman" w:eastAsia="Times New Roman" w:cs="Times New Roman"/>
          <w:kern w:val="0"/>
          <w:sz w:val="24"/>
          <w:szCs w:val="24"/>
        </w:rPr>
        <w:t>“</w:t>
      </w:r>
      <w:r>
        <w:rPr>
          <w:rFonts w:ascii="MS Mincho" w:hAnsi="MS Mincho" w:eastAsia="MS Mincho" w:cs="MS Mincho"/>
          <w:kern w:val="0"/>
          <w:sz w:val="24"/>
          <w:szCs w:val="24"/>
        </w:rPr>
        <w:t>被</w:t>
      </w:r>
      <w:r>
        <w:rPr>
          <w:rFonts w:ascii="宋体" w:hAnsi="宋体" w:eastAsia="宋体" w:cs="宋体"/>
          <w:kern w:val="0"/>
          <w:sz w:val="24"/>
          <w:szCs w:val="24"/>
        </w:rPr>
        <w:t>调函数</w:t>
      </w:r>
      <w:r>
        <w:rPr>
          <w:rFonts w:ascii="Times New Roman" w:hAnsi="Times New Roman" w:eastAsia="Times New Roman" w:cs="Times New Roman"/>
          <w:kern w:val="0"/>
          <w:sz w:val="24"/>
          <w:szCs w:val="24"/>
        </w:rPr>
        <w:t>”</w:t>
      </w:r>
      <w:r>
        <w:rPr>
          <w:rFonts w:ascii="MS Mincho" w:hAnsi="MS Mincho" w:eastAsia="MS Mincho" w:cs="MS Mincho"/>
          <w:kern w:val="0"/>
          <w:sz w:val="24"/>
          <w:szCs w:val="24"/>
        </w:rPr>
        <w:t>，</w:t>
      </w:r>
      <w:r>
        <w:rPr>
          <w:rFonts w:ascii="宋体" w:hAnsi="宋体" w:eastAsia="宋体" w:cs="宋体"/>
          <w:kern w:val="0"/>
          <w:sz w:val="24"/>
          <w:szCs w:val="24"/>
        </w:rPr>
        <w:t>这种方法为使用者，而不是开发者提供了灵活的接口。另外，函数入口可以像变量一样设定同样为开发者提供了灵活性</w:t>
      </w:r>
      <w:r>
        <w:rPr>
          <w:rFonts w:ascii="MS Mincho" w:hAnsi="MS Mincho" w:eastAsia="MS Mincho" w:cs="MS Mincho"/>
          <w:kern w:val="0"/>
          <w:sz w:val="24"/>
          <w:szCs w:val="24"/>
        </w:rPr>
        <w:t>。</w:t>
      </w:r>
    </w:p>
    <w:p/>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include &lt;iostream&gt;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#include &lt;</w:t>
      </w:r>
      <w:r>
        <w:rPr>
          <w:rFonts w:ascii="Courier New" w:hAnsi="Courier New" w:eastAsia="Times New Roman" w:cs="Courier New"/>
          <w:color w:val="0000FF"/>
          <w:kern w:val="0"/>
          <w:sz w:val="20"/>
          <w:szCs w:val="20"/>
        </w:rPr>
        <w:t>string</w:t>
      </w:r>
      <w:r>
        <w:rPr>
          <w:rFonts w:ascii="Courier New" w:hAnsi="Courier New" w:eastAsia="Times New Roman" w:cs="Courier New"/>
          <w:kern w:val="0"/>
          <w:sz w:val="20"/>
          <w:szCs w:val="20"/>
        </w:rPr>
        <w: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color w:val="0000FF"/>
          <w:kern w:val="0"/>
          <w:sz w:val="20"/>
          <w:szCs w:val="20"/>
        </w:rPr>
        <w:t>using</w:t>
      </w:r>
      <w:r>
        <w:rPr>
          <w:rFonts w:ascii="Courier New" w:hAnsi="Courier New" w:eastAsia="Times New Roman" w:cs="Courier New"/>
          <w:kern w:val="0"/>
          <w:sz w:val="20"/>
          <w:szCs w:val="20"/>
        </w:rPr>
        <w:t xml:space="preserve"> </w:t>
      </w:r>
      <w:r>
        <w:rPr>
          <w:rFonts w:ascii="Courier New" w:hAnsi="Courier New" w:eastAsia="Times New Roman" w:cs="Courier New"/>
          <w:color w:val="0000FF"/>
          <w:kern w:val="0"/>
          <w:sz w:val="20"/>
          <w:szCs w:val="20"/>
        </w:rPr>
        <w:t>namespace</w:t>
      </w:r>
      <w:r>
        <w:rPr>
          <w:rFonts w:ascii="Courier New" w:hAnsi="Courier New" w:eastAsia="Times New Roman" w:cs="Courier New"/>
          <w:kern w:val="0"/>
          <w:sz w:val="20"/>
          <w:szCs w:val="20"/>
        </w:rPr>
        <w:t xml:space="preserve"> std;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b/>
          <w:kern w:val="0"/>
          <w:sz w:val="20"/>
          <w:szCs w:val="20"/>
        </w:rPr>
      </w:pPr>
      <w:r>
        <w:rPr>
          <w:rFonts w:ascii="Courier New" w:hAnsi="Courier New" w:eastAsia="Times New Roman" w:cs="Courier New"/>
          <w:b/>
          <w:kern w:val="0"/>
          <w:sz w:val="20"/>
          <w:szCs w:val="20"/>
        </w:rPr>
        <w:t xml:space="preserve">typedef </w:t>
      </w:r>
      <w:r>
        <w:rPr>
          <w:rFonts w:ascii="Courier New" w:hAnsi="Courier New" w:eastAsia="Times New Roman" w:cs="Courier New"/>
          <w:b/>
          <w:color w:val="0000FF"/>
          <w:kern w:val="0"/>
          <w:sz w:val="20"/>
          <w:szCs w:val="20"/>
        </w:rPr>
        <w:t>void</w:t>
      </w:r>
      <w:r>
        <w:rPr>
          <w:rFonts w:ascii="Courier New" w:hAnsi="Courier New" w:eastAsia="Times New Roman" w:cs="Courier New"/>
          <w:b/>
          <w:kern w:val="0"/>
          <w:sz w:val="20"/>
          <w:szCs w:val="20"/>
        </w:rPr>
        <w:t xml:space="preserve"> (*FP)(</w:t>
      </w:r>
      <w:r>
        <w:rPr>
          <w:rFonts w:ascii="Courier New" w:hAnsi="Courier New" w:eastAsia="Times New Roman" w:cs="Courier New"/>
          <w:b/>
          <w:color w:val="0000FF"/>
          <w:kern w:val="0"/>
          <w:sz w:val="20"/>
          <w:szCs w:val="20"/>
        </w:rPr>
        <w:t>char</w:t>
      </w:r>
      <w:r>
        <w:rPr>
          <w:rFonts w:ascii="Courier New" w:hAnsi="Courier New" w:eastAsia="Times New Roman" w:cs="Courier New"/>
          <w:b/>
          <w:kern w:val="0"/>
          <w:sz w:val="20"/>
          <w:szCs w:val="20"/>
        </w:rPr>
        <w:t xml:space="preserve">* s);    </w:t>
      </w:r>
      <w:r>
        <w:rPr>
          <w:rFonts w:ascii="Courier New" w:hAnsi="Courier New" w:eastAsia="Times New Roman" w:cs="Courier New"/>
          <w:b/>
          <w:color w:val="008000"/>
          <w:kern w:val="0"/>
          <w:sz w:val="20"/>
          <w:szCs w:val="20"/>
        </w:rPr>
        <w:t>//</w:t>
      </w:r>
      <w:r>
        <w:rPr>
          <w:rFonts w:ascii="宋体" w:hAnsi="宋体" w:eastAsia="宋体" w:cs="宋体"/>
          <w:b/>
          <w:color w:val="008000"/>
          <w:kern w:val="0"/>
          <w:sz w:val="20"/>
          <w:szCs w:val="20"/>
        </w:rPr>
        <w:t>表示函数指针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color w:val="0000FF"/>
          <w:kern w:val="0"/>
          <w:sz w:val="20"/>
          <w:szCs w:val="20"/>
        </w:rPr>
        <w:t>void</w:t>
      </w:r>
      <w:r>
        <w:rPr>
          <w:rFonts w:ascii="Courier New" w:hAnsi="Courier New" w:eastAsia="Times New Roman" w:cs="Courier New"/>
          <w:kern w:val="0"/>
          <w:sz w:val="20"/>
          <w:szCs w:val="20"/>
        </w:rPr>
        <w:t xml:space="preserve"> f1(</w:t>
      </w:r>
      <w:r>
        <w:rPr>
          <w:rFonts w:ascii="Courier New" w:hAnsi="Courier New" w:eastAsia="Times New Roman" w:cs="Courier New"/>
          <w:color w:val="0000FF"/>
          <w:kern w:val="0"/>
          <w:sz w:val="20"/>
          <w:szCs w:val="20"/>
        </w:rPr>
        <w:t>char</w:t>
      </w:r>
      <w:r>
        <w:rPr>
          <w:rFonts w:ascii="Courier New" w:hAnsi="Courier New" w:eastAsia="Times New Roman" w:cs="Courier New"/>
          <w:kern w:val="0"/>
          <w:sz w:val="20"/>
          <w:szCs w:val="20"/>
        </w:rPr>
        <w:t>* s){cout&lt;&lt;s;}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color w:val="0000FF"/>
          <w:kern w:val="0"/>
          <w:sz w:val="20"/>
          <w:szCs w:val="20"/>
        </w:rPr>
        <w:t>void</w:t>
      </w:r>
      <w:r>
        <w:rPr>
          <w:rFonts w:ascii="Courier New" w:hAnsi="Courier New" w:eastAsia="Times New Roman" w:cs="Courier New"/>
          <w:kern w:val="0"/>
          <w:sz w:val="20"/>
          <w:szCs w:val="20"/>
        </w:rPr>
        <w:t xml:space="preserve"> f2(</w:t>
      </w:r>
      <w:r>
        <w:rPr>
          <w:rFonts w:ascii="Courier New" w:hAnsi="Courier New" w:eastAsia="Times New Roman" w:cs="Courier New"/>
          <w:color w:val="0000FF"/>
          <w:kern w:val="0"/>
          <w:sz w:val="20"/>
          <w:szCs w:val="20"/>
        </w:rPr>
        <w:t>char</w:t>
      </w:r>
      <w:r>
        <w:rPr>
          <w:rFonts w:ascii="Courier New" w:hAnsi="Courier New" w:eastAsia="Times New Roman" w:cs="Courier New"/>
          <w:kern w:val="0"/>
          <w:sz w:val="20"/>
          <w:szCs w:val="20"/>
        </w:rPr>
        <w:t>* s){cout&lt;&lt;s;}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color w:val="0000FF"/>
          <w:kern w:val="0"/>
          <w:sz w:val="20"/>
          <w:szCs w:val="20"/>
        </w:rPr>
        <w:t>void</w:t>
      </w:r>
      <w:r>
        <w:rPr>
          <w:rFonts w:ascii="Courier New" w:hAnsi="Courier New" w:eastAsia="Times New Roman" w:cs="Courier New"/>
          <w:kern w:val="0"/>
          <w:sz w:val="20"/>
          <w:szCs w:val="20"/>
        </w:rPr>
        <w:t xml:space="preserve"> f3(</w:t>
      </w:r>
      <w:r>
        <w:rPr>
          <w:rFonts w:ascii="Courier New" w:hAnsi="Courier New" w:eastAsia="Times New Roman" w:cs="Courier New"/>
          <w:color w:val="0000FF"/>
          <w:kern w:val="0"/>
          <w:sz w:val="20"/>
          <w:szCs w:val="20"/>
        </w:rPr>
        <w:t>char</w:t>
      </w:r>
      <w:r>
        <w:rPr>
          <w:rFonts w:ascii="Courier New" w:hAnsi="Courier New" w:eastAsia="Times New Roman" w:cs="Courier New"/>
          <w:kern w:val="0"/>
          <w:sz w:val="20"/>
          <w:szCs w:val="20"/>
        </w:rPr>
        <w:t>* s){cout&lt;&lt;s;}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color w:val="0000FF"/>
          <w:kern w:val="0"/>
          <w:sz w:val="20"/>
          <w:szCs w:val="20"/>
        </w:rPr>
        <w:t>int</w:t>
      </w:r>
      <w:r>
        <w:rPr>
          <w:rFonts w:ascii="Courier New" w:hAnsi="Courier New" w:eastAsia="Times New Roman" w:cs="Courier New"/>
          <w:kern w:val="0"/>
          <w:sz w:val="20"/>
          <w:szCs w:val="20"/>
        </w:rPr>
        <w:t xml:space="preserve"> main(</w:t>
      </w:r>
      <w:r>
        <w:rPr>
          <w:rFonts w:ascii="Courier New" w:hAnsi="Courier New" w:eastAsia="Times New Roman" w:cs="Courier New"/>
          <w:color w:val="0000FF"/>
          <w:kern w:val="0"/>
          <w:sz w:val="20"/>
          <w:szCs w:val="20"/>
        </w:rPr>
        <w:t>int</w:t>
      </w:r>
      <w:r>
        <w:rPr>
          <w:rFonts w:ascii="Courier New" w:hAnsi="Courier New" w:eastAsia="Times New Roman" w:cs="Courier New"/>
          <w:kern w:val="0"/>
          <w:sz w:val="20"/>
          <w:szCs w:val="20"/>
        </w:rPr>
        <w:t xml:space="preserve"> argc,</w:t>
      </w:r>
      <w:r>
        <w:rPr>
          <w:rFonts w:ascii="Courier New" w:hAnsi="Courier New" w:eastAsia="Times New Roman" w:cs="Courier New"/>
          <w:color w:val="0000FF"/>
          <w:kern w:val="0"/>
          <w:sz w:val="20"/>
          <w:szCs w:val="20"/>
        </w:rPr>
        <w:t>char</w:t>
      </w:r>
      <w:r>
        <w:rPr>
          <w:rFonts w:ascii="Courier New" w:hAnsi="Courier New" w:eastAsia="Times New Roman" w:cs="Courier New"/>
          <w:kern w:val="0"/>
          <w:sz w:val="20"/>
          <w:szCs w:val="20"/>
        </w:rPr>
        <w:t>* argv[])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w:t>
      </w:r>
      <w:r>
        <w:rPr>
          <w:rFonts w:ascii="Courier New" w:hAnsi="Courier New" w:eastAsia="Times New Roman" w:cs="Courier New"/>
          <w:color w:val="0000FF"/>
          <w:kern w:val="0"/>
          <w:sz w:val="20"/>
          <w:szCs w:val="20"/>
        </w:rPr>
        <w:t>int</w:t>
      </w:r>
      <w:r>
        <w:rPr>
          <w:rFonts w:ascii="Courier New" w:hAnsi="Courier New" w:eastAsia="Times New Roman" w:cs="Courier New"/>
          <w:kern w:val="0"/>
          <w:sz w:val="20"/>
          <w:szCs w:val="20"/>
        </w:rPr>
        <w:t xml:space="preserve"> funcselector=</w:t>
      </w:r>
      <w:r>
        <w:rPr>
          <w:rFonts w:ascii="Courier New" w:hAnsi="Courier New" w:eastAsia="Times New Roman" w:cs="Courier New"/>
          <w:color w:val="800080"/>
          <w:kern w:val="0"/>
          <w:sz w:val="20"/>
          <w:szCs w:val="20"/>
        </w:rPr>
        <w:t>0</w:t>
      </w:r>
      <w:r>
        <w:rPr>
          <w:rFonts w:ascii="Courier New" w:hAnsi="Courier New" w:eastAsia="Times New Roman" w:cs="Courier New"/>
          <w:kern w:val="0"/>
          <w:sz w:val="20"/>
          <w:szCs w:val="20"/>
        </w:rPr>
        <w:t xml:space="preserve">;           </w:t>
      </w:r>
      <w:r>
        <w:rPr>
          <w:rFonts w:ascii="Courier New" w:hAnsi="Courier New" w:eastAsia="Times New Roman" w:cs="Courier New"/>
          <w:color w:val="008000"/>
          <w:kern w:val="0"/>
          <w:sz w:val="20"/>
          <w:szCs w:val="20"/>
        </w:rPr>
        <w:t>//</w:t>
      </w:r>
      <w:r>
        <w:rPr>
          <w:rFonts w:ascii="MS Mincho" w:hAnsi="MS Mincho" w:eastAsia="MS Mincho" w:cs="MS Mincho"/>
          <w:color w:val="008000"/>
          <w:kern w:val="0"/>
          <w:sz w:val="20"/>
          <w:szCs w:val="20"/>
        </w:rPr>
        <w:t>定</w:t>
      </w:r>
      <w:r>
        <w:rPr>
          <w:rFonts w:ascii="宋体" w:hAnsi="宋体" w:eastAsia="宋体" w:cs="宋体"/>
          <w:color w:val="008000"/>
          <w:kern w:val="0"/>
          <w:sz w:val="20"/>
          <w:szCs w:val="20"/>
        </w:rPr>
        <w:t>义一个整数用于控制待执行的函数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w:t>
      </w:r>
      <w:r>
        <w:rPr>
          <w:rFonts w:ascii="Courier New" w:hAnsi="Courier New" w:eastAsia="Times New Roman" w:cs="Courier New"/>
          <w:color w:val="0000FF"/>
          <w:kern w:val="0"/>
          <w:sz w:val="20"/>
          <w:szCs w:val="20"/>
        </w:rPr>
        <w:t>void</w:t>
      </w:r>
      <w:r>
        <w:rPr>
          <w:rFonts w:ascii="Courier New" w:hAnsi="Courier New" w:eastAsia="Times New Roman" w:cs="Courier New"/>
          <w:kern w:val="0"/>
          <w:sz w:val="20"/>
          <w:szCs w:val="20"/>
        </w:rPr>
        <w:t xml:space="preserve">* a[]={f1,f2,f3};   </w:t>
      </w:r>
      <w:r>
        <w:rPr>
          <w:rFonts w:ascii="Courier New" w:hAnsi="Courier New" w:eastAsia="Times New Roman" w:cs="Courier New"/>
          <w:color w:val="008000"/>
          <w:kern w:val="0"/>
          <w:sz w:val="20"/>
          <w:szCs w:val="20"/>
        </w:rPr>
        <w:t>//</w:t>
      </w:r>
      <w:r>
        <w:rPr>
          <w:rFonts w:ascii="MS Mincho" w:hAnsi="MS Mincho" w:eastAsia="MS Mincho" w:cs="MS Mincho"/>
          <w:color w:val="008000"/>
          <w:kern w:val="0"/>
          <w:sz w:val="20"/>
          <w:szCs w:val="20"/>
        </w:rPr>
        <w:t>定</w:t>
      </w:r>
      <w:r>
        <w:rPr>
          <w:rFonts w:ascii="宋体" w:hAnsi="宋体" w:eastAsia="宋体" w:cs="宋体"/>
          <w:color w:val="008000"/>
          <w:kern w:val="0"/>
          <w:sz w:val="20"/>
          <w:szCs w:val="20"/>
        </w:rPr>
        <w:t>义了</w:t>
      </w:r>
      <w:r>
        <w:rPr>
          <w:rFonts w:ascii="宋体" w:hAnsi="宋体" w:eastAsia="宋体" w:cs="宋体"/>
          <w:b/>
          <w:color w:val="008000"/>
          <w:kern w:val="0"/>
          <w:sz w:val="20"/>
          <w:szCs w:val="20"/>
        </w:rPr>
        <w:t>指针数组</w:t>
      </w:r>
      <w:r>
        <w:rPr>
          <w:rFonts w:ascii="宋体" w:hAnsi="宋体" w:eastAsia="宋体" w:cs="宋体"/>
          <w:color w:val="008000"/>
          <w:kern w:val="0"/>
          <w:sz w:val="20"/>
          <w:szCs w:val="20"/>
        </w:rPr>
        <w:t>，这里</w:t>
      </w:r>
      <w:r>
        <w:rPr>
          <w:rFonts w:ascii="Courier New" w:hAnsi="Courier New" w:eastAsia="Times New Roman" w:cs="Courier New"/>
          <w:color w:val="008000"/>
          <w:kern w:val="0"/>
          <w:sz w:val="20"/>
          <w:szCs w:val="20"/>
        </w:rPr>
        <w:t>a</w:t>
      </w:r>
      <w:r>
        <w:rPr>
          <w:rFonts w:ascii="MS Mincho" w:hAnsi="MS Mincho" w:eastAsia="MS Mincho" w:cs="MS Mincho"/>
          <w:color w:val="008000"/>
          <w:kern w:val="0"/>
          <w:sz w:val="20"/>
          <w:szCs w:val="20"/>
        </w:rPr>
        <w:t>是一个普通指</w:t>
      </w:r>
      <w:r>
        <w:rPr>
          <w:rFonts w:ascii="宋体" w:hAnsi="宋体" w:eastAsia="宋体" w:cs="宋体"/>
          <w:color w:val="008000"/>
          <w:kern w:val="0"/>
          <w:sz w:val="20"/>
          <w:szCs w:val="20"/>
        </w:rPr>
        <w:t>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a[</w:t>
      </w:r>
      <w:r>
        <w:rPr>
          <w:rFonts w:ascii="Courier New" w:hAnsi="Courier New" w:eastAsia="Times New Roman" w:cs="Courier New"/>
          <w:color w:val="800080"/>
          <w:kern w:val="0"/>
          <w:sz w:val="20"/>
          <w:szCs w:val="20"/>
        </w:rPr>
        <w:t>0</w:t>
      </w:r>
      <w:r>
        <w:rPr>
          <w:rFonts w:ascii="Courier New" w:hAnsi="Courier New" w:eastAsia="Times New Roman" w:cs="Courier New"/>
          <w:kern w:val="0"/>
          <w:sz w:val="20"/>
          <w:szCs w:val="20"/>
        </w:rPr>
        <w:t>](</w:t>
      </w:r>
      <w:r>
        <w:rPr>
          <w:rFonts w:ascii="Courier New" w:hAnsi="Courier New" w:eastAsia="Times New Roman" w:cs="Courier New"/>
          <w:color w:val="800000"/>
          <w:kern w:val="0"/>
          <w:sz w:val="20"/>
          <w:szCs w:val="20"/>
        </w:rPr>
        <w:t>"Hello World!\n"</w:t>
      </w:r>
      <w:r>
        <w:rPr>
          <w:rFonts w:ascii="Courier New" w:hAnsi="Courier New" w:eastAsia="Times New Roman" w:cs="Courier New"/>
          <w:kern w:val="0"/>
          <w:sz w:val="20"/>
          <w:szCs w:val="20"/>
        </w:rPr>
        <w:t xml:space="preserve">); </w:t>
      </w:r>
      <w:r>
        <w:rPr>
          <w:rFonts w:ascii="Courier New" w:hAnsi="Courier New" w:eastAsia="Times New Roman" w:cs="Courier New"/>
          <w:color w:val="008000"/>
          <w:kern w:val="0"/>
          <w:sz w:val="20"/>
          <w:szCs w:val="20"/>
        </w:rPr>
        <w:t>//</w:t>
      </w:r>
      <w:r>
        <w:rPr>
          <w:rFonts w:ascii="宋体" w:hAnsi="宋体" w:eastAsia="宋体" w:cs="宋体"/>
          <w:color w:val="008000"/>
          <w:kern w:val="0"/>
          <w:sz w:val="20"/>
          <w:szCs w:val="20"/>
        </w:rPr>
        <w:t>编译错误，指针数组不能用下标的方式来调用函数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FP f[]={f1,f2,f3};      </w:t>
      </w:r>
      <w:r>
        <w:rPr>
          <w:rFonts w:ascii="Courier New" w:hAnsi="Courier New" w:eastAsia="Times New Roman" w:cs="Courier New"/>
          <w:color w:val="008000"/>
          <w:kern w:val="0"/>
          <w:sz w:val="20"/>
          <w:szCs w:val="20"/>
        </w:rPr>
        <w:t>//</w:t>
      </w:r>
      <w:r>
        <w:rPr>
          <w:rFonts w:ascii="MS Mincho" w:hAnsi="MS Mincho" w:eastAsia="MS Mincho" w:cs="MS Mincho"/>
          <w:color w:val="008000"/>
          <w:kern w:val="0"/>
          <w:sz w:val="20"/>
          <w:szCs w:val="20"/>
        </w:rPr>
        <w:t>定</w:t>
      </w:r>
      <w:r>
        <w:rPr>
          <w:rFonts w:ascii="宋体" w:hAnsi="宋体" w:eastAsia="宋体" w:cs="宋体"/>
          <w:color w:val="008000"/>
          <w:kern w:val="0"/>
          <w:sz w:val="20"/>
          <w:szCs w:val="20"/>
        </w:rPr>
        <w:t>义一个函数指针的数组，这里的</w:t>
      </w:r>
      <w:r>
        <w:rPr>
          <w:rFonts w:ascii="Courier New" w:hAnsi="Courier New" w:eastAsia="Times New Roman" w:cs="Courier New"/>
          <w:color w:val="008000"/>
          <w:kern w:val="0"/>
          <w:sz w:val="20"/>
          <w:szCs w:val="20"/>
        </w:rPr>
        <w:t>f</w:t>
      </w:r>
      <w:r>
        <w:rPr>
          <w:rFonts w:ascii="MS Mincho" w:hAnsi="MS Mincho" w:eastAsia="MS Mincho" w:cs="MS Mincho"/>
          <w:color w:val="008000"/>
          <w:kern w:val="0"/>
          <w:sz w:val="20"/>
          <w:szCs w:val="20"/>
        </w:rPr>
        <w:t>是一个函数指</w:t>
      </w:r>
      <w:r>
        <w:rPr>
          <w:rFonts w:ascii="宋体" w:hAnsi="宋体" w:eastAsia="宋体" w:cs="宋体"/>
          <w:color w:val="008000"/>
          <w:kern w:val="0"/>
          <w:sz w:val="20"/>
          <w:szCs w:val="20"/>
        </w:rPr>
        <w:t>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w:t>
      </w:r>
      <w:r>
        <w:rPr>
          <w:rFonts w:ascii="Courier New" w:hAnsi="Courier New" w:eastAsia="Times New Roman" w:cs="Courier New"/>
          <w:color w:val="008000"/>
          <w:kern w:val="0"/>
          <w:sz w:val="20"/>
          <w:szCs w:val="20"/>
        </w:rPr>
        <w:t>/* Handle of funselector */</w:t>
      </w:r>
      <w:r>
        <w:rPr>
          <w:rFonts w:ascii="Courier New" w:hAnsi="Courier New" w:eastAsia="Times New Roman" w:cs="Courier New"/>
          <w:kern w:val="0"/>
          <w:sz w:val="20"/>
          <w:szCs w:val="20"/>
        </w:rPr>
        <w:t xml:space="preserve">       </w:t>
      </w:r>
      <w:r>
        <w:rPr>
          <w:rFonts w:ascii="Courier New" w:hAnsi="Courier New" w:eastAsia="Times New Roman" w:cs="Courier New"/>
          <w:color w:val="008000"/>
          <w:kern w:val="0"/>
          <w:sz w:val="20"/>
          <w:szCs w:val="20"/>
        </w:rPr>
        <w:t>//</w:t>
      </w:r>
      <w:r>
        <w:rPr>
          <w:rFonts w:ascii="MS Mincho" w:hAnsi="MS Mincho" w:eastAsia="MS Mincho" w:cs="MS Mincho"/>
          <w:color w:val="008000"/>
          <w:kern w:val="0"/>
          <w:sz w:val="20"/>
          <w:szCs w:val="20"/>
        </w:rPr>
        <w:t>此</w:t>
      </w:r>
      <w:r>
        <w:rPr>
          <w:rFonts w:ascii="宋体" w:hAnsi="宋体" w:eastAsia="宋体" w:cs="宋体"/>
          <w:color w:val="008000"/>
          <w:kern w:val="0"/>
          <w:sz w:val="20"/>
          <w:szCs w:val="20"/>
        </w:rPr>
        <w:t>处用于处理</w:t>
      </w:r>
      <w:r>
        <w:rPr>
          <w:rFonts w:ascii="Courier New" w:hAnsi="Courier New" w:eastAsia="Times New Roman" w:cs="Courier New"/>
          <w:color w:val="008000"/>
          <w:kern w:val="0"/>
          <w:sz w:val="20"/>
          <w:szCs w:val="20"/>
        </w:rPr>
        <w:t>funselector</w:t>
      </w:r>
      <w:r>
        <w:rPr>
          <w:rFonts w:ascii="MS Mincho" w:hAnsi="MS Mincho" w:eastAsia="MS Mincho" w:cs="MS Mincho"/>
          <w:color w:val="008000"/>
          <w:kern w:val="0"/>
          <w:sz w:val="20"/>
          <w:szCs w:val="20"/>
        </w:rPr>
        <w:t>，控制待</w:t>
      </w:r>
      <w:r>
        <w:rPr>
          <w:rFonts w:ascii="宋体" w:hAnsi="宋体" w:eastAsia="宋体" w:cs="宋体"/>
          <w:color w:val="008000"/>
          <w:kern w:val="0"/>
          <w:sz w:val="20"/>
          <w:szCs w:val="20"/>
        </w:rPr>
        <w:t>执行的函数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f[funselector](</w:t>
      </w:r>
      <w:r>
        <w:rPr>
          <w:rFonts w:ascii="Courier New" w:hAnsi="Courier New" w:eastAsia="Times New Roman" w:cs="Courier New"/>
          <w:color w:val="800000"/>
          <w:kern w:val="0"/>
          <w:sz w:val="20"/>
          <w:szCs w:val="20"/>
        </w:rPr>
        <w:t>"Hello World!\n"</w:t>
      </w:r>
      <w:r>
        <w:rPr>
          <w:rFonts w:ascii="Courier New" w:hAnsi="Courier New" w:eastAsia="Times New Roman" w:cs="Courier New"/>
          <w:kern w:val="0"/>
          <w:sz w:val="20"/>
          <w:szCs w:val="20"/>
        </w:rPr>
        <w:t xml:space="preserve">); </w:t>
      </w:r>
      <w:r>
        <w:rPr>
          <w:rFonts w:ascii="Courier New" w:hAnsi="Courier New" w:eastAsia="Times New Roman" w:cs="Courier New"/>
          <w:color w:val="008000"/>
          <w:kern w:val="0"/>
          <w:sz w:val="20"/>
          <w:szCs w:val="20"/>
        </w:rPr>
        <w:t>//</w:t>
      </w:r>
      <w:r>
        <w:rPr>
          <w:rFonts w:ascii="MS Mincho" w:hAnsi="MS Mincho" w:eastAsia="MS Mincho" w:cs="MS Mincho"/>
          <w:color w:val="008000"/>
          <w:kern w:val="0"/>
          <w:sz w:val="20"/>
          <w:szCs w:val="20"/>
        </w:rPr>
        <w:t>正确，函数指</w:t>
      </w:r>
      <w:r>
        <w:rPr>
          <w:rFonts w:ascii="宋体" w:hAnsi="宋体" w:eastAsia="宋体" w:cs="宋体"/>
          <w:color w:val="008000"/>
          <w:kern w:val="0"/>
          <w:sz w:val="20"/>
          <w:szCs w:val="20"/>
        </w:rPr>
        <w:t>针的数组进行下标操作可</w:t>
      </w:r>
      <w:r>
        <w:rPr>
          <w:rFonts w:ascii="MS Mincho" w:hAnsi="MS Mincho" w:eastAsia="MS Mincho" w:cs="MS Mincho"/>
          <w:color w:val="008000"/>
          <w:kern w:val="0"/>
          <w:sz w:val="20"/>
          <w:szCs w:val="20"/>
        </w:rPr>
        <w:t>以</w:t>
      </w:r>
      <w:r>
        <w:rPr>
          <w:rFonts w:ascii="宋体" w:hAnsi="宋体" w:eastAsia="宋体" w:cs="宋体"/>
          <w:color w:val="008000"/>
          <w:kern w:val="0"/>
          <w:sz w:val="20"/>
          <w:szCs w:val="20"/>
        </w:rPr>
        <w:t>进行函数的间接调用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w:t>
      </w:r>
      <w:r>
        <w:rPr>
          <w:rFonts w:ascii="Courier New" w:hAnsi="Courier New" w:eastAsia="Times New Roman" w:cs="Courier New"/>
          <w:color w:val="0000FF"/>
          <w:kern w:val="0"/>
          <w:sz w:val="20"/>
          <w:szCs w:val="20"/>
        </w:rPr>
        <w:t>return</w:t>
      </w:r>
      <w:r>
        <w:rPr>
          <w:rFonts w:ascii="Courier New" w:hAnsi="Courier New" w:eastAsia="Times New Roman" w:cs="Courier New"/>
          <w:kern w:val="0"/>
          <w:sz w:val="20"/>
          <w:szCs w:val="20"/>
        </w:rPr>
        <w:t xml:space="preserve"> </w:t>
      </w:r>
      <w:r>
        <w:rPr>
          <w:rFonts w:ascii="Courier New" w:hAnsi="Courier New" w:eastAsia="Times New Roman" w:cs="Courier New"/>
          <w:color w:val="800080"/>
          <w:kern w:val="0"/>
          <w:sz w:val="20"/>
          <w:szCs w:val="20"/>
        </w:rPr>
        <w:t>0</w:t>
      </w:r>
      <w:r>
        <w:rPr>
          <w:rFonts w:ascii="Courier New" w:hAnsi="Courier New" w:eastAsia="Times New Roman" w:cs="Courier New"/>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kern w:val="0"/>
          <w:sz w:val="20"/>
          <w:szCs w:val="20"/>
        </w:rPr>
      </w:pPr>
      <w:r>
        <w:rPr>
          <w:rFonts w:ascii="Courier New" w:hAnsi="Courier New" w:eastAsia="Times New Roman" w:cs="Courier New"/>
          <w:kern w:val="0"/>
          <w:sz w:val="20"/>
          <w:szCs w:val="20"/>
        </w:rPr>
        <w:t xml:space="preserve">}     </w:t>
      </w:r>
    </w:p>
    <w:p/>
    <w:p>
      <w:pPr>
        <w:widowControl/>
        <w:jc w:val="left"/>
        <w:rPr>
          <w:rFonts w:ascii="Times New Roman" w:hAnsi="Times New Roman" w:cs="Times New Roman"/>
          <w:kern w:val="0"/>
          <w:sz w:val="22"/>
        </w:rPr>
      </w:pPr>
      <w:r>
        <w:rPr>
          <w:rFonts w:ascii="Times New Roman" w:hAnsi="Times New Roman" w:cs="Times New Roman"/>
          <w:kern w:val="0"/>
          <w:sz w:val="22"/>
        </w:rPr>
        <w:t>kill -s 9  4803 client // kill -9 222</w:t>
      </w:r>
      <w:r>
        <w:rPr>
          <w:rFonts w:ascii="Times New Roman" w:hAnsi="Times New Roman" w:cs="Times New Roman"/>
          <w:kern w:val="0"/>
          <w:sz w:val="22"/>
        </w:rPr>
        <w:br w:type="textWrapping"/>
      </w:r>
      <w:r>
        <w:rPr>
          <w:rFonts w:ascii="Times New Roman" w:hAnsi="Times New Roman" w:cs="Times New Roman"/>
          <w:kern w:val="0"/>
          <w:sz w:val="22"/>
        </w:rPr>
        <w:t>http://blog.csdn.net/journey0804/article/details/69376822?locationNum=3&amp;fps=1</w:t>
      </w:r>
    </w:p>
    <w:p>
      <w:pPr>
        <w:widowControl/>
        <w:jc w:val="left"/>
        <w:rPr>
          <w:rFonts w:ascii="Times New Roman" w:hAnsi="Times New Roman" w:cs="Times New Roman"/>
          <w:kern w:val="0"/>
          <w:sz w:val="22"/>
        </w:rPr>
      </w:pPr>
    </w:p>
    <w:p>
      <w:pPr>
        <w:widowControl/>
        <w:jc w:val="left"/>
        <w:rPr>
          <w:rFonts w:ascii="Times New Roman" w:hAnsi="Times New Roman" w:cs="Times New Roman"/>
          <w:kern w:val="0"/>
          <w:sz w:val="22"/>
        </w:rPr>
      </w:pPr>
    </w:p>
    <w:p>
      <w:pPr>
        <w:widowControl/>
        <w:jc w:val="left"/>
        <w:rPr>
          <w:rFonts w:ascii="Times New Roman" w:hAnsi="Times New Roman" w:cs="Times New Roman"/>
          <w:kern w:val="0"/>
          <w:sz w:val="22"/>
        </w:rPr>
      </w:pPr>
    </w:p>
    <w:p>
      <w:pPr>
        <w:pStyle w:val="2"/>
        <w:spacing w:before="0" w:after="0" w:line="476" w:lineRule="atLeast"/>
        <w:rPr>
          <w:rFonts w:ascii="微软雅黑" w:hAnsi="微软雅黑" w:eastAsia="微软雅黑"/>
          <w:color w:val="2C3033"/>
          <w:sz w:val="30"/>
          <w:szCs w:val="30"/>
        </w:rPr>
      </w:pPr>
      <w:r>
        <w:rPr>
          <w:rFonts w:ascii="楷体" w:hAnsi="楷体" w:eastAsia="楷体"/>
          <w:color w:val="000000"/>
          <w:sz w:val="24"/>
          <w:szCs w:val="24"/>
        </w:rPr>
        <w:t>1-39※</w:t>
      </w:r>
      <w:r>
        <w:rPr>
          <w:rFonts w:ascii="微软雅黑" w:hAnsi="微软雅黑" w:eastAsia="微软雅黑"/>
          <w:color w:val="2C3033"/>
          <w:sz w:val="30"/>
          <w:szCs w:val="30"/>
        </w:rPr>
        <w:t>sem_wait sem_post信号量操作进本函数</w:t>
      </w:r>
    </w:p>
    <w:p>
      <w:pPr>
        <w:widowControl/>
        <w:jc w:val="left"/>
        <w:rPr>
          <w:rFonts w:ascii="Times New Roman" w:hAnsi="Times New Roman" w:cs="Times New Roman"/>
          <w:kern w:val="0"/>
          <w:sz w:val="22"/>
        </w:rPr>
      </w:pPr>
    </w:p>
    <w:p>
      <w:pPr>
        <w:widowControl/>
        <w:spacing w:before="150" w:after="150"/>
        <w:jc w:val="left"/>
        <w:rPr>
          <w:rFonts w:ascii="宋体" w:hAnsi="宋体" w:cs="宋体"/>
          <w:kern w:val="0"/>
          <w:sz w:val="24"/>
          <w:szCs w:val="24"/>
        </w:rPr>
      </w:pPr>
      <w:r>
        <w:rPr>
          <w:rFonts w:ascii="宋体" w:hAnsi="宋体" w:eastAsia="宋体" w:cs="宋体"/>
          <w:kern w:val="0"/>
          <w:sz w:val="24"/>
          <w:szCs w:val="24"/>
        </w:rPr>
        <w:t>sem_post函数的作用是给信号量的值加上一个“1”，它是一个“原子操作”－－－即同时对同一个信号量做加“1”操作的两个线程是不会冲突的；而同时对同一个文件进行读、加和写操作的两个程序就有可能会引起冲突。</w:t>
      </w:r>
      <w:r>
        <w:rPr>
          <w:rFonts w:ascii="宋体" w:hAnsi="宋体" w:eastAsia="宋体" w:cs="宋体"/>
          <w:b/>
          <w:color w:val="FF0000"/>
          <w:kern w:val="0"/>
          <w:sz w:val="24"/>
          <w:szCs w:val="24"/>
        </w:rPr>
        <w:t>信号量的值永远会正确地加一个“2”－－因为有两个线程试图改变它</w:t>
      </w:r>
      <w:r>
        <w:rPr>
          <w:rFonts w:ascii="宋体" w:hAnsi="宋体" w:eastAsia="宋体" w:cs="宋体"/>
          <w:kern w:val="0"/>
          <w:sz w:val="24"/>
          <w:szCs w:val="24"/>
        </w:rPr>
        <w:t>。</w:t>
      </w:r>
      <w:r>
        <w:rPr>
          <w:rFonts w:ascii="宋体" w:hAnsi="宋体" w:eastAsia="宋体" w:cs="宋体"/>
          <w:kern w:val="0"/>
          <w:sz w:val="24"/>
          <w:szCs w:val="24"/>
        </w:rPr>
        <w:br w:type="textWrapping"/>
      </w:r>
      <w:r>
        <w:rPr>
          <w:rFonts w:ascii="宋体" w:hAnsi="宋体" w:eastAsia="宋体" w:cs="宋体"/>
          <w:kern w:val="0"/>
          <w:sz w:val="24"/>
          <w:szCs w:val="24"/>
        </w:rPr>
        <w:t> sem_wait函数也是一个原子操作，它的作用是从信号量的值减去一个“1”，但它永远会先等待该信号量为一个非零值才开始做减法。也就是说，如果你对一个值为2的信号量调用sem_wait(),线程将会继续执行，介信号量的值将减到1。如果对一个值为0的信号量调用sem_wait()，这个函数就会地等待直到有其它线程增加了这个值使它不再是0为止。如果有两个线程都在sem_wait()中等待同一个信号量变成非零值，那么当它被第三个线程增加一个“1”时，等待线程中只有一个能够对信号量做减法并继续执行，</w:t>
      </w:r>
      <w:r>
        <w:rPr>
          <w:rFonts w:ascii="宋体" w:hAnsi="宋体" w:eastAsia="宋体" w:cs="宋体"/>
          <w:b/>
          <w:color w:val="FF0000"/>
          <w:kern w:val="0"/>
          <w:sz w:val="24"/>
          <w:szCs w:val="24"/>
        </w:rPr>
        <w:t>另一个还将处于等待状态。</w:t>
      </w:r>
      <w:r>
        <w:rPr>
          <w:rFonts w:ascii="宋体" w:hAnsi="宋体" w:eastAsia="宋体" w:cs="宋体"/>
          <w:kern w:val="0"/>
          <w:sz w:val="24"/>
          <w:szCs w:val="24"/>
        </w:rPr>
        <w:br w:type="textWrapping"/>
      </w:r>
      <w:r>
        <w:rPr>
          <w:rFonts w:ascii="宋体" w:hAnsi="宋体" w:eastAsia="宋体" w:cs="宋体"/>
          <w:kern w:val="0"/>
          <w:sz w:val="24"/>
          <w:szCs w:val="24"/>
        </w:rPr>
        <w:t> 信号量这种“只用一个函数就能原子化地测试和设置”的能力下正是它的价值所在。还有另外一个信号量函数sem_trywait，它是sem_wait的非阻塞搭档。</w:t>
      </w:r>
    </w:p>
    <w:p>
      <w:pPr>
        <w:widowControl/>
        <w:spacing w:before="150" w:after="150"/>
        <w:jc w:val="left"/>
        <w:rPr>
          <w:rFonts w:ascii="宋体" w:hAnsi="宋体" w:cs="宋体"/>
          <w:kern w:val="0"/>
          <w:sz w:val="24"/>
          <w:szCs w:val="24"/>
        </w:rPr>
      </w:pPr>
    </w:p>
    <w:p>
      <w:pPr>
        <w:widowControl/>
        <w:numPr>
          <w:ilvl w:val="0"/>
          <w:numId w:val="6"/>
        </w:numPr>
        <w:pBdr>
          <w:left w:val="single" w:color="6CE26C" w:sz="12" w:space="0"/>
        </w:pBdr>
        <w:shd w:val="clear" w:color="auto" w:fill="FFFFFF"/>
        <w:spacing w:beforeAutospacing="1"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808080"/>
          <w:kern w:val="0"/>
          <w:sz w:val="19"/>
        </w:rPr>
        <w:t>#include &lt;stdio.h&gt;</w:t>
      </w: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808080"/>
          <w:kern w:val="0"/>
          <w:sz w:val="19"/>
        </w:rPr>
        <w:t>#include &lt;unistd.h&gt;</w:t>
      </w: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808080"/>
          <w:kern w:val="0"/>
          <w:sz w:val="19"/>
        </w:rPr>
        <w:t>#include &lt;stdlib.h&gt;</w:t>
      </w: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808080"/>
          <w:kern w:val="0"/>
          <w:sz w:val="19"/>
        </w:rPr>
        <w:t>#include &lt;string.h&gt;</w:t>
      </w: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808080"/>
          <w:kern w:val="0"/>
          <w:sz w:val="19"/>
        </w:rPr>
        <w:t>#include &lt;pthread.h&gt;</w:t>
      </w: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808080"/>
          <w:kern w:val="0"/>
          <w:sz w:val="19"/>
        </w:rPr>
        <w:t>#include &lt;semaphore.h&gt;</w:t>
      </w: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sem_t bin_sem;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b/>
          <w:bCs/>
          <w:color w:val="006699"/>
          <w:kern w:val="0"/>
          <w:sz w:val="18"/>
        </w:rPr>
        <w:t>void</w:t>
      </w:r>
      <w:r>
        <w:rPr>
          <w:rFonts w:ascii="Consolas" w:hAnsi="Consolas" w:eastAsia="宋体" w:cs="Consolas"/>
          <w:color w:val="000000"/>
          <w:kern w:val="0"/>
          <w:sz w:val="19"/>
          <w:szCs w:val="19"/>
        </w:rPr>
        <w:t> *thread_function1(</w:t>
      </w:r>
      <w:r>
        <w:rPr>
          <w:rFonts w:ascii="Consolas" w:hAnsi="Consolas" w:eastAsia="宋体" w:cs="Consolas"/>
          <w:b/>
          <w:bCs/>
          <w:color w:val="006699"/>
          <w:kern w:val="0"/>
          <w:sz w:val="18"/>
        </w:rPr>
        <w:t>void</w:t>
      </w:r>
      <w:r>
        <w:rPr>
          <w:rFonts w:ascii="Consolas" w:hAnsi="Consolas" w:eastAsia="宋体" w:cs="Consolas"/>
          <w:color w:val="000000"/>
          <w:kern w:val="0"/>
          <w:sz w:val="19"/>
          <w:szCs w:val="19"/>
        </w:rPr>
        <w:t> *arg)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printf(</w:t>
      </w:r>
      <w:r>
        <w:rPr>
          <w:rFonts w:ascii="Consolas" w:hAnsi="Consolas" w:eastAsia="宋体" w:cs="Consolas"/>
          <w:color w:val="0000FF"/>
          <w:kern w:val="0"/>
          <w:sz w:val="19"/>
        </w:rPr>
        <w:t>"thread_function1--------------sem_wait\n"</w:t>
      </w: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sem_wait(&amp;bin_sem);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printf(</w:t>
      </w:r>
      <w:r>
        <w:rPr>
          <w:rFonts w:ascii="Consolas" w:hAnsi="Consolas" w:eastAsia="宋体" w:cs="Consolas"/>
          <w:color w:val="0000FF"/>
          <w:kern w:val="0"/>
          <w:sz w:val="19"/>
        </w:rPr>
        <w:t>"sem_wait\n"</w:t>
      </w: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b/>
          <w:bCs/>
          <w:color w:val="006699"/>
          <w:kern w:val="0"/>
          <w:sz w:val="18"/>
        </w:rPr>
        <w:t>while</w:t>
      </w:r>
      <w:r>
        <w:rPr>
          <w:rFonts w:ascii="Consolas" w:hAnsi="Consolas" w:eastAsia="宋体" w:cs="Consolas"/>
          <w:color w:val="000000"/>
          <w:kern w:val="0"/>
          <w:sz w:val="19"/>
          <w:szCs w:val="19"/>
        </w:rPr>
        <w:t> (1)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b/>
          <w:bCs/>
          <w:color w:val="006699"/>
          <w:kern w:val="0"/>
          <w:sz w:val="18"/>
        </w:rPr>
        <w:t>void</w:t>
      </w:r>
      <w:r>
        <w:rPr>
          <w:rFonts w:ascii="Consolas" w:hAnsi="Consolas" w:eastAsia="宋体" w:cs="Consolas"/>
          <w:color w:val="000000"/>
          <w:kern w:val="0"/>
          <w:sz w:val="19"/>
          <w:szCs w:val="19"/>
        </w:rPr>
        <w:t> *thread_function2(</w:t>
      </w:r>
      <w:r>
        <w:rPr>
          <w:rFonts w:ascii="Consolas" w:hAnsi="Consolas" w:eastAsia="宋体" w:cs="Consolas"/>
          <w:b/>
          <w:bCs/>
          <w:color w:val="006699"/>
          <w:kern w:val="0"/>
          <w:sz w:val="18"/>
        </w:rPr>
        <w:t>void</w:t>
      </w:r>
      <w:r>
        <w:rPr>
          <w:rFonts w:ascii="Consolas" w:hAnsi="Consolas" w:eastAsia="宋体" w:cs="Consolas"/>
          <w:color w:val="000000"/>
          <w:kern w:val="0"/>
          <w:sz w:val="19"/>
          <w:szCs w:val="19"/>
        </w:rPr>
        <w:t> *arg)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printf(</w:t>
      </w:r>
      <w:r>
        <w:rPr>
          <w:rFonts w:ascii="Consolas" w:hAnsi="Consolas" w:eastAsia="宋体" w:cs="Consolas"/>
          <w:color w:val="0000FF"/>
          <w:kern w:val="0"/>
          <w:sz w:val="19"/>
        </w:rPr>
        <w:t>"thread_function2--------------sem_post\n"</w:t>
      </w: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sem_post(&amp;bin_sem);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printf(</w:t>
      </w:r>
      <w:r>
        <w:rPr>
          <w:rFonts w:ascii="Consolas" w:hAnsi="Consolas" w:eastAsia="宋体" w:cs="Consolas"/>
          <w:color w:val="0000FF"/>
          <w:kern w:val="0"/>
          <w:sz w:val="19"/>
        </w:rPr>
        <w:t>"sem_post\n"</w:t>
      </w: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b/>
          <w:bCs/>
          <w:color w:val="006699"/>
          <w:kern w:val="0"/>
          <w:sz w:val="18"/>
        </w:rPr>
        <w:t>while</w:t>
      </w:r>
      <w:r>
        <w:rPr>
          <w:rFonts w:ascii="Consolas" w:hAnsi="Consolas" w:eastAsia="宋体" w:cs="Consolas"/>
          <w:color w:val="000000"/>
          <w:kern w:val="0"/>
          <w:sz w:val="19"/>
          <w:szCs w:val="19"/>
        </w:rPr>
        <w:t> (1)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b/>
          <w:bCs/>
          <w:color w:val="2E8B57"/>
          <w:kern w:val="0"/>
          <w:sz w:val="19"/>
        </w:rPr>
        <w:t>int</w:t>
      </w:r>
      <w:r>
        <w:rPr>
          <w:rFonts w:ascii="Consolas" w:hAnsi="Consolas" w:eastAsia="宋体" w:cs="Consolas"/>
          <w:color w:val="000000"/>
          <w:kern w:val="0"/>
          <w:sz w:val="19"/>
          <w:szCs w:val="19"/>
        </w:rPr>
        <w:t> main()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b/>
          <w:bCs/>
          <w:color w:val="2E8B57"/>
          <w:kern w:val="0"/>
          <w:sz w:val="19"/>
        </w:rPr>
        <w:t>int</w:t>
      </w:r>
      <w:r>
        <w:rPr>
          <w:rFonts w:ascii="Consolas" w:hAnsi="Consolas" w:eastAsia="宋体" w:cs="Consolas"/>
          <w:color w:val="000000"/>
          <w:kern w:val="0"/>
          <w:sz w:val="19"/>
          <w:szCs w:val="19"/>
        </w:rPr>
        <w:t> res;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pthread_t a_thread;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b/>
          <w:bCs/>
          <w:color w:val="006699"/>
          <w:kern w:val="0"/>
          <w:sz w:val="18"/>
        </w:rPr>
        <w:t>void</w:t>
      </w:r>
      <w:r>
        <w:rPr>
          <w:rFonts w:ascii="Consolas" w:hAnsi="Consolas" w:eastAsia="宋体" w:cs="Consolas"/>
          <w:color w:val="000000"/>
          <w:kern w:val="0"/>
          <w:sz w:val="19"/>
          <w:szCs w:val="19"/>
        </w:rPr>
        <w:t> *thread_result;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res = sem_init(&amp;bin_sem, 0, 0);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b/>
          <w:bCs/>
          <w:color w:val="006699"/>
          <w:kern w:val="0"/>
          <w:sz w:val="18"/>
        </w:rPr>
        <w:t>if</w:t>
      </w:r>
      <w:r>
        <w:rPr>
          <w:rFonts w:ascii="Consolas" w:hAnsi="Consolas" w:eastAsia="宋体" w:cs="Consolas"/>
          <w:color w:val="000000"/>
          <w:kern w:val="0"/>
          <w:sz w:val="19"/>
          <w:szCs w:val="19"/>
        </w:rPr>
        <w:t> (res != 0)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perror(</w:t>
      </w:r>
      <w:r>
        <w:rPr>
          <w:rFonts w:ascii="Consolas" w:hAnsi="Consolas" w:eastAsia="宋体" w:cs="Consolas"/>
          <w:color w:val="0000FF"/>
          <w:kern w:val="0"/>
          <w:sz w:val="19"/>
        </w:rPr>
        <w:t>"Semaphore initialization failed"</w:t>
      </w: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printf(</w:t>
      </w:r>
      <w:r>
        <w:rPr>
          <w:rFonts w:ascii="Consolas" w:hAnsi="Consolas" w:eastAsia="宋体" w:cs="Consolas"/>
          <w:color w:val="0000FF"/>
          <w:kern w:val="0"/>
          <w:sz w:val="19"/>
        </w:rPr>
        <w:t>"sem_init\n"</w:t>
      </w: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res = pthread_create(&amp;a_thread, NULL, thread_function1, NULL);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b/>
          <w:bCs/>
          <w:color w:val="006699"/>
          <w:kern w:val="0"/>
          <w:sz w:val="18"/>
        </w:rPr>
        <w:t>if</w:t>
      </w:r>
      <w:r>
        <w:rPr>
          <w:rFonts w:ascii="Consolas" w:hAnsi="Consolas" w:eastAsia="宋体" w:cs="Consolas"/>
          <w:color w:val="000000"/>
          <w:kern w:val="0"/>
          <w:sz w:val="19"/>
          <w:szCs w:val="19"/>
        </w:rPr>
        <w:t> (res != 0)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perror(</w:t>
      </w:r>
      <w:r>
        <w:rPr>
          <w:rFonts w:ascii="Consolas" w:hAnsi="Consolas" w:eastAsia="宋体" w:cs="Consolas"/>
          <w:color w:val="0000FF"/>
          <w:kern w:val="0"/>
          <w:sz w:val="19"/>
        </w:rPr>
        <w:t>"Thread creation failure"</w:t>
      </w: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printf(</w:t>
      </w:r>
      <w:r>
        <w:rPr>
          <w:rFonts w:ascii="Consolas" w:hAnsi="Consolas" w:eastAsia="宋体" w:cs="Consolas"/>
          <w:color w:val="0000FF"/>
          <w:kern w:val="0"/>
          <w:sz w:val="19"/>
        </w:rPr>
        <w:t>"thread_function1\n"</w:t>
      </w: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sleep (5);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printf(</w:t>
      </w:r>
      <w:r>
        <w:rPr>
          <w:rFonts w:ascii="Consolas" w:hAnsi="Consolas" w:eastAsia="宋体" w:cs="Consolas"/>
          <w:color w:val="0000FF"/>
          <w:kern w:val="0"/>
          <w:sz w:val="19"/>
        </w:rPr>
        <w:t>"sleep\n"</w:t>
      </w: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res = pthread_create(&amp;a_thread, NULL, thread_function2, NULL);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b/>
          <w:bCs/>
          <w:color w:val="006699"/>
          <w:kern w:val="0"/>
          <w:sz w:val="18"/>
        </w:rPr>
        <w:t>if</w:t>
      </w:r>
      <w:r>
        <w:rPr>
          <w:rFonts w:ascii="Consolas" w:hAnsi="Consolas" w:eastAsia="宋体" w:cs="Consolas"/>
          <w:color w:val="000000"/>
          <w:kern w:val="0"/>
          <w:sz w:val="19"/>
          <w:szCs w:val="19"/>
        </w:rPr>
        <w:t> (res != 0)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perror(</w:t>
      </w:r>
      <w:r>
        <w:rPr>
          <w:rFonts w:ascii="Consolas" w:hAnsi="Consolas" w:eastAsia="宋体" w:cs="Consolas"/>
          <w:color w:val="0000FF"/>
          <w:kern w:val="0"/>
          <w:sz w:val="19"/>
        </w:rPr>
        <w:t>"Thread creation failure"</w:t>
      </w: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b/>
          <w:bCs/>
          <w:color w:val="006699"/>
          <w:kern w:val="0"/>
          <w:sz w:val="18"/>
        </w:rPr>
        <w:t>while</w:t>
      </w:r>
      <w:r>
        <w:rPr>
          <w:rFonts w:ascii="Consolas" w:hAnsi="Consolas" w:eastAsia="宋体" w:cs="Consolas"/>
          <w:color w:val="000000"/>
          <w:kern w:val="0"/>
          <w:sz w:val="19"/>
          <w:szCs w:val="19"/>
        </w:rPr>
        <w:t> (1)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sem_init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thread_function1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thread_function1--------------sem_wait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sleep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thread_function2--------------sem_post  </w:t>
      </w:r>
    </w:p>
    <w:p>
      <w:pPr>
        <w:widowControl/>
        <w:numPr>
          <w:ilvl w:val="0"/>
          <w:numId w:val="6"/>
        </w:numPr>
        <w:pBdr>
          <w:left w:val="single" w:color="6CE26C" w:sz="12" w:space="0"/>
        </w:pBdr>
        <w:shd w:val="clear" w:color="auto" w:fill="FFFFFF"/>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sem_wait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sem_post </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b/>
          <w:color w:val="FF0000"/>
          <w:kern w:val="0"/>
          <w:sz w:val="19"/>
          <w:szCs w:val="19"/>
        </w:rPr>
      </w:pPr>
      <w:r>
        <w:rPr>
          <w:rFonts w:ascii="Consolas" w:hAnsi="Consolas" w:eastAsia="宋体" w:cs="Consolas"/>
          <w:b/>
          <w:color w:val="FF0000"/>
          <w:kern w:val="0"/>
          <w:sz w:val="19"/>
          <w:szCs w:val="19"/>
        </w:rPr>
        <w:t>//</w:t>
      </w:r>
      <w:r>
        <w:rPr>
          <w:rFonts w:ascii="Consolas" w:hAnsi="Consolas" w:cs="Consolas"/>
          <w:b/>
          <w:color w:val="FF0000"/>
          <w:kern w:val="0"/>
          <w:sz w:val="19"/>
          <w:szCs w:val="19"/>
        </w:rPr>
        <w:t>不加</w:t>
      </w:r>
      <w:r>
        <w:rPr>
          <w:rFonts w:ascii="Consolas" w:hAnsi="Consolas" w:eastAsia="宋体" w:cs="Consolas"/>
          <w:b/>
          <w:color w:val="FF0000"/>
          <w:kern w:val="0"/>
          <w:sz w:val="19"/>
          <w:szCs w:val="19"/>
        </w:rPr>
        <w:t xml:space="preserve">sem_post </w:t>
      </w:r>
      <w:r>
        <w:rPr>
          <w:rFonts w:ascii="Consolas" w:hAnsi="Consolas" w:cs="Consolas"/>
          <w:b/>
          <w:color w:val="FF0000"/>
          <w:kern w:val="0"/>
          <w:sz w:val="19"/>
          <w:szCs w:val="19"/>
        </w:rPr>
        <w:t>控制</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000000"/>
          <w:kern w:val="0"/>
          <w:sz w:val="19"/>
          <w:szCs w:val="19"/>
        </w:rPr>
      </w:pPr>
      <w:r>
        <w:rPr>
          <w:rFonts w:ascii="Consolas" w:hAnsi="Consolas" w:eastAsia="宋体" w:cs="Consolas"/>
          <w:color w:val="000000"/>
          <w:kern w:val="0"/>
          <w:sz w:val="19"/>
          <w:szCs w:val="19"/>
        </w:rPr>
        <w:t>sem_init</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000000"/>
          <w:kern w:val="0"/>
          <w:sz w:val="19"/>
          <w:szCs w:val="19"/>
        </w:rPr>
      </w:pPr>
      <w:r>
        <w:rPr>
          <w:rFonts w:ascii="Consolas" w:hAnsi="Consolas" w:eastAsia="宋体" w:cs="Consolas"/>
          <w:color w:val="000000"/>
          <w:kern w:val="0"/>
          <w:sz w:val="19"/>
          <w:szCs w:val="19"/>
        </w:rPr>
        <w:t>thread_function1</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000000"/>
          <w:kern w:val="0"/>
          <w:sz w:val="19"/>
          <w:szCs w:val="19"/>
        </w:rPr>
      </w:pPr>
      <w:r>
        <w:rPr>
          <w:rFonts w:ascii="Consolas" w:hAnsi="Consolas" w:eastAsia="宋体" w:cs="Consolas"/>
          <w:color w:val="000000"/>
          <w:kern w:val="0"/>
          <w:sz w:val="19"/>
          <w:szCs w:val="19"/>
        </w:rPr>
        <w:t>thread_function1--------------sem_wait</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000000"/>
          <w:kern w:val="0"/>
          <w:sz w:val="19"/>
          <w:szCs w:val="19"/>
        </w:rPr>
      </w:pPr>
      <w:r>
        <w:rPr>
          <w:rFonts w:ascii="Consolas" w:hAnsi="Consolas" w:eastAsia="宋体" w:cs="Consolas"/>
          <w:color w:val="000000"/>
          <w:kern w:val="0"/>
          <w:sz w:val="19"/>
          <w:szCs w:val="19"/>
        </w:rPr>
        <w:t>sem_wait</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000000"/>
          <w:kern w:val="0"/>
          <w:sz w:val="19"/>
          <w:szCs w:val="19"/>
        </w:rPr>
      </w:pP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000000"/>
          <w:kern w:val="0"/>
          <w:sz w:val="19"/>
          <w:szCs w:val="19"/>
        </w:rPr>
      </w:pPr>
      <w:r>
        <w:rPr>
          <w:rFonts w:ascii="Consolas" w:hAnsi="Consolas" w:eastAsia="宋体" w:cs="Consolas"/>
          <w:color w:val="000000"/>
          <w:kern w:val="0"/>
          <w:sz w:val="19"/>
          <w:szCs w:val="19"/>
        </w:rPr>
        <w:t>sleep</w:t>
      </w:r>
    </w:p>
    <w:p>
      <w:pPr>
        <w:widowControl/>
        <w:numPr>
          <w:ilvl w:val="0"/>
          <w:numId w:val="6"/>
        </w:numPr>
        <w:pBdr>
          <w:left w:val="single" w:color="6CE26C" w:sz="12" w:space="0"/>
        </w:pBdr>
        <w:shd w:val="clear" w:color="auto" w:fill="F8F8F8"/>
        <w:spacing w:before="0" w:after="0" w:line="282" w:lineRule="atLeast"/>
        <w:ind w:left="1221" w:hanging="360"/>
        <w:jc w:val="left"/>
        <w:rPr>
          <w:rFonts w:ascii="Consolas" w:hAnsi="Consolas" w:eastAsia="宋体" w:cs="Consolas"/>
          <w:color w:val="000000"/>
          <w:kern w:val="0"/>
          <w:sz w:val="19"/>
          <w:szCs w:val="19"/>
        </w:rPr>
      </w:pPr>
      <w:r>
        <w:rPr>
          <w:rFonts w:ascii="Consolas" w:hAnsi="Consolas" w:eastAsia="宋体" w:cs="Consolas"/>
          <w:color w:val="000000"/>
          <w:kern w:val="0"/>
          <w:sz w:val="19"/>
          <w:szCs w:val="19"/>
        </w:rPr>
        <w:t>thread_function2--------------sem_post</w:t>
      </w:r>
    </w:p>
    <w:p>
      <w:pPr>
        <w:widowControl/>
        <w:numPr>
          <w:ilvl w:val="0"/>
          <w:numId w:val="6"/>
        </w:numPr>
        <w:pBdr>
          <w:left w:val="single" w:color="6CE26C" w:sz="12" w:space="0"/>
        </w:pBdr>
        <w:shd w:val="clear" w:color="auto" w:fill="F8F8F8"/>
        <w:spacing w:before="0" w:afterAutospacing="1" w:line="282" w:lineRule="atLeast"/>
        <w:ind w:left="1221" w:hanging="360"/>
        <w:jc w:val="left"/>
        <w:rPr>
          <w:rFonts w:ascii="Consolas" w:hAnsi="Consolas" w:eastAsia="宋体" w:cs="Consolas"/>
          <w:color w:val="5C5C5C"/>
          <w:kern w:val="0"/>
          <w:sz w:val="19"/>
          <w:szCs w:val="19"/>
        </w:rPr>
      </w:pPr>
      <w:r>
        <w:rPr>
          <w:rFonts w:ascii="Consolas" w:hAnsi="Consolas" w:eastAsia="宋体" w:cs="Consolas"/>
          <w:color w:val="000000"/>
          <w:kern w:val="0"/>
          <w:sz w:val="19"/>
          <w:szCs w:val="19"/>
        </w:rPr>
        <w:t>sem_post </w:t>
      </w:r>
    </w:p>
    <w:p>
      <w:pPr>
        <w:pStyle w:val="2"/>
        <w:spacing w:before="0" w:after="0" w:line="476" w:lineRule="atLeast"/>
        <w:rPr>
          <w:rFonts w:ascii="微软雅黑" w:hAnsi="微软雅黑" w:eastAsia="微软雅黑"/>
          <w:color w:val="2C3033"/>
          <w:sz w:val="30"/>
          <w:szCs w:val="30"/>
        </w:rPr>
      </w:pPr>
      <w:r>
        <w:rPr>
          <w:rFonts w:ascii="楷体" w:hAnsi="楷体" w:eastAsia="楷体"/>
          <w:color w:val="000000"/>
          <w:sz w:val="24"/>
          <w:szCs w:val="24"/>
        </w:rPr>
        <w:t>1-39※</w:t>
      </w:r>
      <w:r>
        <w:rPr>
          <w:rFonts w:ascii="微软雅黑" w:hAnsi="微软雅黑" w:eastAsia="微软雅黑"/>
          <w:color w:val="2C3033"/>
          <w:sz w:val="30"/>
          <w:szCs w:val="30"/>
        </w:rPr>
        <w:t>解压rar</w:t>
      </w:r>
    </w:p>
    <w:p>
      <w:pPr>
        <w:widowControl/>
        <w:jc w:val="left"/>
        <w:rPr>
          <w:rFonts w:ascii="Times New Roman" w:hAnsi="Times New Roman" w:cs="Times New Roman"/>
          <w:kern w:val="0"/>
          <w:sz w:val="22"/>
        </w:rPr>
      </w:pPr>
      <w:r>
        <w:rPr>
          <w:rFonts w:ascii="Times New Roman" w:hAnsi="Times New Roman" w:cs="Times New Roman"/>
          <w:kern w:val="0"/>
          <w:sz w:val="22"/>
        </w:rPr>
        <w:t>rar x project.rar</w:t>
      </w:r>
    </w:p>
    <w:p>
      <w:pPr>
        <w:pStyle w:val="2"/>
        <w:spacing w:before="0" w:after="0" w:line="476" w:lineRule="atLeast"/>
      </w:pPr>
      <w:bookmarkStart w:id="62" w:name="__DdeLink__5659_4259221841"/>
      <w:r>
        <w:rPr>
          <w:rFonts w:ascii="楷体" w:hAnsi="楷体" w:eastAsia="楷体"/>
          <w:color w:val="000000"/>
          <w:sz w:val="24"/>
          <w:szCs w:val="24"/>
        </w:rPr>
        <w:t>1-39※</w:t>
      </w:r>
      <w:r>
        <w:rPr>
          <w:rFonts w:ascii="微软雅黑" w:hAnsi="微软雅黑" w:eastAsia="微软雅黑"/>
          <w:color w:val="2C3033"/>
          <w:sz w:val="30"/>
          <w:szCs w:val="30"/>
        </w:rPr>
        <w:t>c++ 常见知识点</w:t>
      </w:r>
      <w:bookmarkEnd w:id="62"/>
    </w:p>
    <w:p>
      <w:pPr>
        <w:pStyle w:val="2"/>
        <w:spacing w:before="0" w:after="0" w:line="476" w:lineRule="atLeast"/>
        <w:rPr>
          <w:rFonts w:ascii="Consolas" w:hAnsi="Consolas" w:eastAsia="宋体" w:cs="Consolas"/>
          <w:b/>
          <w:bCs/>
          <w:color w:val="000000"/>
          <w:kern w:val="0"/>
          <w:sz w:val="19"/>
          <w:szCs w:val="19"/>
        </w:rPr>
      </w:pPr>
      <w:r>
        <w:rPr>
          <w:rFonts w:ascii="Consolas" w:hAnsi="Consolas" w:eastAsia="宋体" w:cs="Consolas"/>
          <w:b/>
          <w:bCs/>
          <w:color w:val="000000"/>
          <w:kern w:val="0"/>
          <w:sz w:val="19"/>
          <w:szCs w:val="19"/>
        </w:rPr>
        <w:t>1.</w:t>
      </w:r>
      <w:r>
        <w:rPr>
          <w:rFonts w:ascii="Consolas" w:hAnsi="Consolas" w:cs="Consolas"/>
          <w:b/>
          <w:bCs/>
          <w:color w:val="000000"/>
          <w:kern w:val="0"/>
          <w:sz w:val="19"/>
          <w:szCs w:val="19"/>
        </w:rPr>
        <w:t>基类采用</w:t>
      </w:r>
      <w:r>
        <w:rPr>
          <w:rFonts w:ascii="Consolas" w:hAnsi="Consolas" w:eastAsia="宋体" w:cs="Consolas"/>
          <w:b/>
          <w:bCs/>
          <w:color w:val="000000"/>
          <w:kern w:val="0"/>
          <w:sz w:val="19"/>
          <w:szCs w:val="19"/>
        </w:rPr>
        <w:t>virtual</w:t>
      </w:r>
      <w:r>
        <w:rPr>
          <w:rFonts w:ascii="Consolas" w:hAnsi="Consolas" w:cs="Consolas"/>
          <w:b/>
          <w:bCs/>
          <w:color w:val="000000"/>
          <w:kern w:val="0"/>
          <w:sz w:val="19"/>
          <w:szCs w:val="19"/>
        </w:rPr>
        <w:t>虚析构函数</w:t>
      </w:r>
      <w:r>
        <w:rPr>
          <w:rFonts w:ascii="Consolas" w:hAnsi="Consolas" w:eastAsia="宋体" w:cs="Consolas"/>
          <w:b/>
          <w:bCs/>
          <w:color w:val="000000"/>
          <w:kern w:val="0"/>
          <w:sz w:val="19"/>
          <w:szCs w:val="19"/>
        </w:rPr>
        <w:t>:</w:t>
      </w:r>
    </w:p>
    <w:p>
      <w:pPr>
        <w:pStyle w:val="2"/>
        <w:spacing w:before="0" w:after="0" w:line="476" w:lineRule="atLeast"/>
        <w:rPr>
          <w:rFonts w:ascii="Consolas" w:hAnsi="Consolas" w:eastAsia="宋体" w:cs="Consolas"/>
          <w:b w:val="0"/>
          <w:bCs w:val="0"/>
          <w:color w:val="000000"/>
          <w:kern w:val="0"/>
          <w:sz w:val="19"/>
          <w:szCs w:val="19"/>
        </w:rPr>
      </w:pPr>
      <w:r>
        <w:rPr>
          <w:rFonts w:ascii="Consolas" w:hAnsi="Consolas" w:cs="Consolas"/>
          <w:b w:val="0"/>
          <w:bCs w:val="0"/>
          <w:color w:val="000000"/>
          <w:kern w:val="0"/>
          <w:sz w:val="19"/>
          <w:szCs w:val="19"/>
        </w:rPr>
        <w:t>直接的讲，</w:t>
      </w:r>
      <w:r>
        <w:rPr>
          <w:rFonts w:ascii="Consolas" w:hAnsi="Consolas" w:eastAsia="宋体" w:cs="Consolas"/>
          <w:b w:val="0"/>
          <w:bCs w:val="0"/>
          <w:color w:val="000000"/>
          <w:kern w:val="0"/>
          <w:sz w:val="19"/>
          <w:szCs w:val="19"/>
        </w:rPr>
        <w:t>C++</w:t>
      </w:r>
      <w:r>
        <w:rPr>
          <w:rFonts w:ascii="Consolas" w:hAnsi="Consolas" w:cs="Consolas"/>
          <w:b w:val="0"/>
          <w:bCs w:val="0"/>
          <w:color w:val="000000"/>
          <w:kern w:val="0"/>
          <w:sz w:val="19"/>
          <w:szCs w:val="19"/>
        </w:rPr>
        <w:t>中基类采用</w:t>
      </w:r>
      <w:r>
        <w:rPr>
          <w:rFonts w:ascii="Consolas" w:hAnsi="Consolas" w:eastAsia="宋体" w:cs="Consolas"/>
          <w:b w:val="0"/>
          <w:bCs w:val="0"/>
          <w:color w:val="000000"/>
          <w:kern w:val="0"/>
          <w:sz w:val="19"/>
          <w:szCs w:val="19"/>
        </w:rPr>
        <w:t>virtual</w:t>
      </w:r>
      <w:r>
        <w:rPr>
          <w:rFonts w:ascii="Consolas" w:hAnsi="Consolas" w:cs="Consolas"/>
          <w:b w:val="0"/>
          <w:bCs w:val="0"/>
          <w:color w:val="000000"/>
          <w:kern w:val="0"/>
          <w:sz w:val="19"/>
          <w:szCs w:val="19"/>
        </w:rPr>
        <w:t>虚析构函数是为了防止内存泄漏。具体地说，如果派生类中申请了内存空间，并在其析构函数中对这些内存空间进行释放。</w:t>
      </w:r>
    </w:p>
    <w:p>
      <w:pPr>
        <w:pStyle w:val="2"/>
        <w:spacing w:before="0" w:after="0" w:line="476" w:lineRule="atLeast"/>
        <w:rPr>
          <w:rFonts w:ascii="Consolas" w:hAnsi="Consolas" w:eastAsia="宋体" w:cs="Consolas"/>
          <w:b w:val="0"/>
          <w:bCs w:val="0"/>
          <w:color w:val="000000"/>
          <w:kern w:val="0"/>
          <w:sz w:val="19"/>
          <w:szCs w:val="19"/>
        </w:rPr>
      </w:pPr>
      <w:r>
        <w:rPr>
          <w:rFonts w:ascii="Consolas" w:hAnsi="Consolas" w:cs="Consolas"/>
          <w:b w:val="0"/>
          <w:bCs w:val="0"/>
          <w:color w:val="000000"/>
          <w:kern w:val="0"/>
          <w:sz w:val="19"/>
          <w:szCs w:val="19"/>
        </w:rPr>
        <w:t>假设基类中采用的是非虚析构函数，当删除基类指针指向的派生类对象时就不会触发动态绑定，因而只会调用基类的析构函数，而不会</w:t>
      </w:r>
      <w:r>
        <w:rPr>
          <w:rFonts w:ascii="Consolas" w:hAnsi="Consolas" w:cs="Consolas"/>
          <w:b/>
          <w:bCs/>
          <w:color w:val="000000"/>
          <w:kern w:val="0"/>
          <w:sz w:val="19"/>
          <w:szCs w:val="19"/>
        </w:rPr>
        <w:t>调用派生类的析构函数</w:t>
      </w:r>
      <w:r>
        <w:rPr>
          <w:rFonts w:ascii="Consolas" w:hAnsi="Consolas" w:cs="Consolas"/>
          <w:b w:val="0"/>
          <w:bCs w:val="0"/>
          <w:color w:val="000000"/>
          <w:kern w:val="0"/>
          <w:sz w:val="19"/>
          <w:szCs w:val="19"/>
        </w:rPr>
        <w:t>。</w:t>
      </w:r>
    </w:p>
    <w:p>
      <w:pPr>
        <w:pStyle w:val="2"/>
        <w:spacing w:before="0" w:after="0" w:line="476" w:lineRule="atLeast"/>
        <w:rPr>
          <w:rFonts w:ascii="Consolas" w:hAnsi="Consolas" w:eastAsia="宋体" w:cs="Consolas"/>
          <w:b w:val="0"/>
          <w:bCs w:val="0"/>
          <w:color w:val="000000"/>
          <w:kern w:val="0"/>
          <w:sz w:val="19"/>
          <w:szCs w:val="19"/>
        </w:rPr>
      </w:pPr>
      <w:r>
        <w:rPr>
          <w:rFonts w:ascii="Consolas" w:hAnsi="Consolas" w:cs="Consolas"/>
          <w:b w:val="0"/>
          <w:bCs w:val="0"/>
          <w:color w:val="000000"/>
          <w:kern w:val="0"/>
          <w:sz w:val="19"/>
          <w:szCs w:val="19"/>
        </w:rPr>
        <w:t>那么在这种情况下，派生类中申请的空间就得不到释放从而产生内存泄漏。所以，为了防止这种情况的发生，</w:t>
      </w:r>
      <w:r>
        <w:rPr>
          <w:rFonts w:ascii="Consolas" w:hAnsi="Consolas" w:eastAsia="宋体" w:cs="Consolas"/>
          <w:b w:val="0"/>
          <w:bCs w:val="0"/>
          <w:color w:val="000000"/>
          <w:kern w:val="0"/>
          <w:sz w:val="19"/>
          <w:szCs w:val="19"/>
        </w:rPr>
        <w:t>C++</w:t>
      </w:r>
      <w:r>
        <w:rPr>
          <w:rFonts w:ascii="Consolas" w:hAnsi="Consolas" w:cs="Consolas"/>
          <w:b w:val="0"/>
          <w:bCs w:val="0"/>
          <w:color w:val="000000"/>
          <w:kern w:val="0"/>
          <w:sz w:val="19"/>
          <w:szCs w:val="19"/>
        </w:rPr>
        <w:t>中基类的析构函数应采用</w:t>
      </w:r>
      <w:r>
        <w:rPr>
          <w:rFonts w:ascii="Consolas" w:hAnsi="Consolas" w:eastAsia="宋体" w:cs="Consolas"/>
          <w:b w:val="0"/>
          <w:bCs w:val="0"/>
          <w:color w:val="000000"/>
          <w:kern w:val="0"/>
          <w:sz w:val="19"/>
          <w:szCs w:val="19"/>
        </w:rPr>
        <w:t>virtual</w:t>
      </w:r>
      <w:r>
        <w:rPr>
          <w:rFonts w:ascii="Consolas" w:hAnsi="Consolas" w:cs="Consolas"/>
          <w:b w:val="0"/>
          <w:bCs w:val="0"/>
          <w:color w:val="000000"/>
          <w:kern w:val="0"/>
          <w:sz w:val="19"/>
          <w:szCs w:val="19"/>
        </w:rPr>
        <w:t>虚析构函数。</w:t>
      </w:r>
    </w:p>
    <w:p>
      <w:pPr>
        <w:pStyle w:val="2"/>
        <w:spacing w:before="0" w:after="0" w:line="476" w:lineRule="atLeast"/>
        <w:rPr>
          <w:rFonts w:ascii="Consolas" w:hAnsi="Consolas" w:eastAsia="宋体" w:cs="Consolas"/>
          <w:b/>
          <w:bCs/>
          <w:color w:val="000000"/>
          <w:kern w:val="0"/>
          <w:sz w:val="19"/>
          <w:szCs w:val="19"/>
        </w:rPr>
      </w:pPr>
      <w:r>
        <w:rPr>
          <w:rFonts w:ascii="Consolas" w:hAnsi="Consolas" w:eastAsia="宋体" w:cs="Consolas"/>
          <w:b/>
          <w:bCs/>
          <w:color w:val="000000"/>
          <w:kern w:val="0"/>
          <w:sz w:val="19"/>
          <w:szCs w:val="19"/>
        </w:rPr>
        <w:t xml:space="preserve">2.virtual </w:t>
      </w:r>
      <w:r>
        <w:rPr>
          <w:rFonts w:ascii="Consolas" w:hAnsi="Consolas" w:cs="Consolas"/>
          <w:b/>
          <w:bCs/>
          <w:color w:val="000000"/>
          <w:kern w:val="0"/>
          <w:sz w:val="19"/>
          <w:szCs w:val="19"/>
        </w:rPr>
        <w:t>继承问题：</w:t>
      </w:r>
    </w:p>
    <w:p>
      <w:pPr>
        <w:pStyle w:val="2"/>
        <w:spacing w:before="0" w:after="0" w:line="476" w:lineRule="atLeast"/>
        <w:rPr>
          <w:rFonts w:ascii="Consolas" w:hAnsi="Consolas" w:eastAsia="宋体" w:cs="Consolas"/>
          <w:b w:val="0"/>
          <w:bCs w:val="0"/>
          <w:color w:val="000000"/>
          <w:kern w:val="0"/>
          <w:sz w:val="19"/>
          <w:szCs w:val="19"/>
        </w:rPr>
      </w:pPr>
      <w:r>
        <w:rPr>
          <w:rFonts w:ascii="Consolas" w:hAnsi="Consolas" w:cs="Consolas"/>
          <w:b w:val="0"/>
          <w:bCs w:val="0"/>
          <w:color w:val="000000"/>
          <w:kern w:val="0"/>
          <w:sz w:val="19"/>
          <w:szCs w:val="19"/>
        </w:rPr>
        <w:t>在多继承下，虚继承就是为了解决菱形继承中，</w:t>
      </w:r>
      <w:r>
        <w:rPr>
          <w:rFonts w:ascii="Consolas" w:hAnsi="Consolas" w:eastAsia="宋体" w:cs="Consolas"/>
          <w:b w:val="0"/>
          <w:bCs w:val="0"/>
          <w:color w:val="000000"/>
          <w:kern w:val="0"/>
          <w:sz w:val="19"/>
          <w:szCs w:val="19"/>
        </w:rPr>
        <w:t>B,C</w:t>
      </w:r>
      <w:r>
        <w:rPr>
          <w:rFonts w:ascii="Consolas" w:hAnsi="Consolas" w:cs="Consolas"/>
          <w:b w:val="0"/>
          <w:bCs w:val="0"/>
          <w:color w:val="000000"/>
          <w:kern w:val="0"/>
          <w:sz w:val="19"/>
          <w:szCs w:val="19"/>
        </w:rPr>
        <w:t>都继承了</w:t>
      </w:r>
      <w:r>
        <w:rPr>
          <w:rFonts w:ascii="Consolas" w:hAnsi="Consolas" w:eastAsia="宋体" w:cs="Consolas"/>
          <w:b w:val="0"/>
          <w:bCs w:val="0"/>
          <w:color w:val="000000"/>
          <w:kern w:val="0"/>
          <w:sz w:val="19"/>
          <w:szCs w:val="19"/>
        </w:rPr>
        <w:t>A</w:t>
      </w:r>
      <w:r>
        <w:rPr>
          <w:rFonts w:ascii="Consolas" w:hAnsi="Consolas" w:cs="Consolas"/>
          <w:b w:val="0"/>
          <w:bCs w:val="0"/>
          <w:color w:val="000000"/>
          <w:kern w:val="0"/>
          <w:sz w:val="19"/>
          <w:szCs w:val="19"/>
        </w:rPr>
        <w:t>，</w:t>
      </w:r>
      <w:r>
        <w:rPr>
          <w:rFonts w:ascii="Consolas" w:hAnsi="Consolas" w:eastAsia="宋体" w:cs="Consolas"/>
          <w:b w:val="0"/>
          <w:bCs w:val="0"/>
          <w:color w:val="000000"/>
          <w:kern w:val="0"/>
          <w:sz w:val="19"/>
          <w:szCs w:val="19"/>
        </w:rPr>
        <w:t>D</w:t>
      </w:r>
      <w:r>
        <w:rPr>
          <w:rFonts w:ascii="Consolas" w:hAnsi="Consolas" w:cs="Consolas"/>
          <w:b w:val="0"/>
          <w:bCs w:val="0"/>
          <w:color w:val="000000"/>
          <w:kern w:val="0"/>
          <w:sz w:val="19"/>
          <w:szCs w:val="19"/>
        </w:rPr>
        <w:t>继承了</w:t>
      </w:r>
      <w:r>
        <w:rPr>
          <w:rFonts w:ascii="Consolas" w:hAnsi="Consolas" w:eastAsia="宋体" w:cs="Consolas"/>
          <w:b w:val="0"/>
          <w:bCs w:val="0"/>
          <w:color w:val="000000"/>
          <w:kern w:val="0"/>
          <w:sz w:val="19"/>
          <w:szCs w:val="19"/>
        </w:rPr>
        <w:t>B,C</w:t>
      </w:r>
      <w:r>
        <w:rPr>
          <w:rFonts w:ascii="Consolas" w:hAnsi="Consolas" w:cs="Consolas"/>
          <w:b w:val="0"/>
          <w:bCs w:val="0"/>
          <w:color w:val="000000"/>
          <w:kern w:val="0"/>
          <w:sz w:val="19"/>
          <w:szCs w:val="19"/>
        </w:rPr>
        <w:t>，那么</w:t>
      </w:r>
      <w:r>
        <w:rPr>
          <w:rFonts w:ascii="Consolas" w:hAnsi="Consolas" w:eastAsia="宋体" w:cs="Consolas"/>
          <w:b w:val="0"/>
          <w:bCs w:val="0"/>
          <w:color w:val="000000"/>
          <w:kern w:val="0"/>
          <w:sz w:val="19"/>
          <w:szCs w:val="19"/>
        </w:rPr>
        <w:t>D</w:t>
      </w:r>
      <w:r>
        <w:rPr>
          <w:rFonts w:ascii="Consolas" w:hAnsi="Consolas" w:cs="Consolas"/>
          <w:b w:val="0"/>
          <w:bCs w:val="0"/>
          <w:color w:val="000000"/>
          <w:kern w:val="0"/>
          <w:sz w:val="19"/>
          <w:szCs w:val="19"/>
        </w:rPr>
        <w:t xml:space="preserve">关于 </w:t>
      </w:r>
      <w:r>
        <w:rPr>
          <w:rFonts w:ascii="Consolas" w:hAnsi="Consolas" w:eastAsia="宋体" w:cs="Consolas"/>
          <w:b w:val="0"/>
          <w:bCs w:val="0"/>
          <w:color w:val="000000"/>
          <w:kern w:val="0"/>
          <w:sz w:val="19"/>
          <w:szCs w:val="19"/>
        </w:rPr>
        <w:t>A</w:t>
      </w:r>
      <w:r>
        <w:rPr>
          <w:rFonts w:ascii="Consolas" w:hAnsi="Consolas" w:cs="Consolas"/>
          <w:b w:val="0"/>
          <w:bCs w:val="0"/>
          <w:color w:val="000000"/>
          <w:kern w:val="0"/>
          <w:sz w:val="19"/>
          <w:szCs w:val="19"/>
        </w:rPr>
        <w:t>的引用只有一次，而不是 普通继承的 对于</w:t>
      </w:r>
      <w:r>
        <w:rPr>
          <w:rFonts w:ascii="Consolas" w:hAnsi="Consolas" w:eastAsia="宋体" w:cs="Consolas"/>
          <w:b w:val="0"/>
          <w:bCs w:val="0"/>
          <w:color w:val="000000"/>
          <w:kern w:val="0"/>
          <w:sz w:val="19"/>
          <w:szCs w:val="19"/>
        </w:rPr>
        <w:t>A</w:t>
      </w:r>
      <w:r>
        <w:rPr>
          <w:rFonts w:ascii="Consolas" w:hAnsi="Consolas" w:cs="Consolas"/>
          <w:b w:val="0"/>
          <w:bCs w:val="0"/>
          <w:color w:val="000000"/>
          <w:kern w:val="0"/>
          <w:sz w:val="19"/>
          <w:szCs w:val="19"/>
        </w:rPr>
        <w:t>引用了两次</w:t>
      </w:r>
    </w:p>
    <w:p>
      <w:pPr>
        <w:pStyle w:val="2"/>
        <w:spacing w:before="0" w:after="0" w:line="476" w:lineRule="atLeast"/>
        <w:rPr>
          <w:rFonts w:ascii="Consolas" w:hAnsi="Consolas" w:eastAsia="宋体" w:cs="Consolas"/>
          <w:b w:val="0"/>
          <w:bCs w:val="0"/>
          <w:color w:val="000000"/>
          <w:kern w:val="0"/>
          <w:sz w:val="19"/>
          <w:szCs w:val="19"/>
        </w:rPr>
      </w:pPr>
      <w:r>
        <w:rPr>
          <w:rFonts w:ascii="Consolas" w:hAnsi="Consolas" w:eastAsia="宋体" w:cs="Consolas"/>
          <w:b w:val="0"/>
          <w:bCs w:val="0"/>
          <w:color w:val="000000"/>
          <w:kern w:val="0"/>
          <w:sz w:val="19"/>
          <w:szCs w:val="19"/>
        </w:rPr>
        <w:t xml:space="preserve">3. </w:t>
      </w:r>
      <w:r>
        <w:rPr>
          <w:rFonts w:ascii="Consolas" w:hAnsi="Consolas" w:eastAsia="宋体" w:cs="Consolas"/>
          <w:b/>
          <w:bCs/>
          <w:color w:val="000000"/>
          <w:kern w:val="0"/>
          <w:sz w:val="19"/>
          <w:szCs w:val="19"/>
        </w:rPr>
        <w:t xml:space="preserve">virtual </w:t>
      </w:r>
      <w:r>
        <w:rPr>
          <w:rFonts w:ascii="Consolas" w:hAnsi="Consolas" w:cs="Consolas"/>
          <w:b/>
          <w:bCs/>
          <w:color w:val="000000"/>
          <w:kern w:val="0"/>
          <w:sz w:val="19"/>
          <w:szCs w:val="19"/>
        </w:rPr>
        <w:t>应用场景</w:t>
      </w:r>
    </w:p>
    <w:p>
      <w:pPr>
        <w:pStyle w:val="2"/>
        <w:spacing w:before="0" w:after="0" w:line="476" w:lineRule="atLeast"/>
        <w:rPr>
          <w:rFonts w:ascii="Consolas" w:hAnsi="Consolas" w:eastAsia="宋体" w:cs="Consolas"/>
          <w:b w:val="0"/>
          <w:bCs w:val="0"/>
          <w:color w:val="000000"/>
          <w:kern w:val="0"/>
          <w:sz w:val="19"/>
          <w:szCs w:val="19"/>
        </w:rPr>
      </w:pPr>
      <w:r>
        <w:rPr>
          <w:rFonts w:ascii="Consolas" w:hAnsi="Consolas" w:cs="Consolas"/>
          <w:b w:val="0"/>
          <w:bCs w:val="0"/>
          <w:color w:val="000000"/>
          <w:kern w:val="0"/>
          <w:sz w:val="19"/>
          <w:szCs w:val="19"/>
        </w:rPr>
        <w:t>当我们一个指针指向了子类，或者引用子类那么我们希望调用函数的时候是调用子类的函数，</w:t>
      </w:r>
    </w:p>
    <w:p>
      <w:pPr>
        <w:pStyle w:val="2"/>
        <w:spacing w:before="0" w:after="0" w:line="476" w:lineRule="atLeast"/>
        <w:rPr>
          <w:rFonts w:ascii="Consolas" w:hAnsi="Consolas" w:eastAsia="宋体" w:cs="Consolas"/>
          <w:b w:val="0"/>
          <w:bCs w:val="0"/>
          <w:color w:val="000000"/>
          <w:kern w:val="0"/>
          <w:sz w:val="19"/>
          <w:szCs w:val="19"/>
        </w:rPr>
      </w:pPr>
      <w:r>
        <w:rPr>
          <w:rFonts w:ascii="Consolas" w:hAnsi="Consolas" w:cs="Consolas"/>
          <w:b w:val="0"/>
          <w:bCs w:val="0"/>
          <w:color w:val="000000"/>
          <w:kern w:val="0"/>
          <w:sz w:val="19"/>
          <w:szCs w:val="19"/>
        </w:rPr>
        <w:t>但是实际情况却不是这样。这时候就需要</w:t>
      </w:r>
      <w:r>
        <w:rPr>
          <w:rFonts w:ascii="Consolas" w:hAnsi="Consolas" w:eastAsia="宋体" w:cs="Consolas"/>
          <w:b w:val="0"/>
          <w:bCs w:val="0"/>
          <w:color w:val="000000"/>
          <w:kern w:val="0"/>
          <w:sz w:val="19"/>
          <w:szCs w:val="19"/>
        </w:rPr>
        <w:t>virtual</w:t>
      </w:r>
      <w:r>
        <w:rPr>
          <w:rFonts w:ascii="Consolas" w:hAnsi="Consolas" w:cs="Consolas"/>
          <w:b w:val="0"/>
          <w:bCs w:val="0"/>
          <w:color w:val="000000"/>
          <w:kern w:val="0"/>
          <w:sz w:val="19"/>
          <w:szCs w:val="19"/>
        </w:rPr>
        <w:t>关键字了</w:t>
      </w:r>
    </w:p>
    <w:p>
      <w:pPr>
        <w:pStyle w:val="2"/>
        <w:spacing w:before="0" w:after="0" w:line="476" w:lineRule="atLeast"/>
        <w:rPr>
          <w:rFonts w:ascii="Consolas" w:hAnsi="Consolas" w:eastAsia="宋体" w:cs="Consolas"/>
          <w:b w:val="0"/>
          <w:bCs w:val="0"/>
          <w:color w:val="000000"/>
          <w:kern w:val="0"/>
          <w:sz w:val="19"/>
          <w:szCs w:val="19"/>
        </w:rPr>
      </w:pPr>
      <w:r>
        <w:rPr>
          <w:rFonts w:ascii="Consolas" w:hAnsi="Consolas" w:eastAsia="宋体" w:cs="Consolas"/>
          <w:b w:val="0"/>
          <w:bCs w:val="0"/>
          <w:color w:val="000000"/>
          <w:kern w:val="0"/>
          <w:sz w:val="19"/>
          <w:szCs w:val="19"/>
        </w:rPr>
        <w:t>4.</w:t>
      </w:r>
      <w:r>
        <w:rPr>
          <w:rFonts w:ascii="Consolas" w:hAnsi="Consolas" w:cs="Consolas"/>
          <w:b/>
          <w:bCs/>
          <w:color w:val="000000"/>
          <w:kern w:val="0"/>
          <w:sz w:val="19"/>
          <w:szCs w:val="19"/>
        </w:rPr>
        <w:t>抽象类</w:t>
      </w:r>
    </w:p>
    <w:p>
      <w:pPr>
        <w:pStyle w:val="2"/>
        <w:spacing w:before="0" w:after="0" w:line="476" w:lineRule="atLeast"/>
        <w:rPr>
          <w:rFonts w:ascii="Consolas" w:hAnsi="Consolas" w:eastAsia="宋体" w:cs="Consolas"/>
          <w:b w:val="0"/>
          <w:bCs w:val="0"/>
          <w:color w:val="000000"/>
          <w:kern w:val="0"/>
          <w:sz w:val="19"/>
          <w:szCs w:val="19"/>
        </w:rPr>
      </w:pPr>
      <w:r>
        <w:rPr>
          <w:rFonts w:ascii="Consolas" w:hAnsi="Consolas" w:cs="Consolas"/>
          <w:b w:val="0"/>
          <w:bCs w:val="0"/>
          <w:color w:val="000000"/>
          <w:kern w:val="0"/>
          <w:sz w:val="19"/>
          <w:szCs w:val="19"/>
        </w:rPr>
        <w:t>纯虚函数： 含有 它的类叫抽象类 ，不能被实例化 即</w:t>
      </w:r>
      <w:r>
        <w:rPr>
          <w:rFonts w:ascii="Consolas" w:hAnsi="Consolas" w:eastAsia="宋体" w:cs="Consolas"/>
          <w:b w:val="0"/>
          <w:bCs w:val="0"/>
          <w:color w:val="000000"/>
          <w:kern w:val="0"/>
          <w:sz w:val="19"/>
          <w:szCs w:val="19"/>
        </w:rPr>
        <w:t>new()</w:t>
      </w:r>
    </w:p>
    <w:p>
      <w:pPr>
        <w:pStyle w:val="2"/>
        <w:spacing w:before="0" w:after="0" w:line="476" w:lineRule="atLeast"/>
        <w:rPr>
          <w:rFonts w:ascii="Consolas" w:hAnsi="Consolas" w:cs="Consolas"/>
          <w:kern w:val="0"/>
          <w:sz w:val="19"/>
          <w:szCs w:val="19"/>
        </w:rPr>
      </w:pPr>
      <w:r>
        <w:rPr>
          <w:rFonts w:ascii="Consolas" w:hAnsi="Consolas" w:cs="Consolas"/>
          <w:b w:val="0"/>
          <w:bCs w:val="0"/>
          <w:color w:val="000000"/>
          <w:kern w:val="0"/>
          <w:sz w:val="19"/>
          <w:szCs w:val="19"/>
        </w:rPr>
        <w:t>纯虚函数子类必须实现它</w:t>
      </w:r>
    </w:p>
    <w:p>
      <w:pPr>
        <w:pStyle w:val="2"/>
        <w:spacing w:before="0" w:after="0" w:line="476" w:lineRule="atLeast"/>
      </w:pPr>
      <w:r>
        <w:rPr>
          <w:rFonts w:ascii="Consolas" w:hAnsi="Consolas" w:eastAsia="宋体" w:cs="Consolas"/>
          <w:b w:val="0"/>
          <w:bCs w:val="0"/>
          <w:color w:val="000000"/>
          <w:kern w:val="0"/>
          <w:sz w:val="19"/>
          <w:szCs w:val="19"/>
        </w:rPr>
        <w:t>5.</w:t>
      </w:r>
      <w:r>
        <w:rPr>
          <w:rFonts w:ascii="Consolas" w:hAnsi="Consolas" w:cs="Consolas"/>
          <w:b/>
          <w:bCs/>
          <w:color w:val="000000"/>
          <w:kern w:val="0"/>
          <w:sz w:val="19"/>
          <w:szCs w:val="19"/>
        </w:rPr>
        <w:t>虚函数底层实现</w:t>
      </w:r>
    </w:p>
    <w:p>
      <w:pPr>
        <w:pStyle w:val="2"/>
        <w:spacing w:before="0" w:after="0" w:line="476" w:lineRule="atLeast"/>
      </w:pPr>
      <w:r>
        <w:rPr>
          <w:rFonts w:ascii="Consolas" w:hAnsi="Consolas" w:cs="Consolas"/>
          <w:b w:val="0"/>
          <w:bCs w:val="0"/>
          <w:color w:val="000000"/>
          <w:kern w:val="0"/>
          <w:sz w:val="19"/>
          <w:szCs w:val="19"/>
        </w:rPr>
        <w:t>实现原理：虚函数表</w:t>
      </w:r>
      <w:r>
        <w:rPr>
          <w:rFonts w:ascii="Consolas" w:hAnsi="Consolas" w:eastAsia="宋体" w:cs="Consolas"/>
          <w:b w:val="0"/>
          <w:bCs w:val="0"/>
          <w:color w:val="000000"/>
          <w:kern w:val="0"/>
          <w:sz w:val="19"/>
          <w:szCs w:val="19"/>
        </w:rPr>
        <w:t>+</w:t>
      </w:r>
      <w:r>
        <w:rPr>
          <w:rFonts w:ascii="Consolas" w:hAnsi="Consolas" w:cs="Consolas"/>
          <w:b w:val="0"/>
          <w:bCs w:val="0"/>
          <w:color w:val="000000"/>
          <w:kern w:val="0"/>
          <w:sz w:val="19"/>
          <w:szCs w:val="19"/>
        </w:rPr>
        <w:t>虚表指针</w:t>
      </w:r>
    </w:p>
    <w:p>
      <w:pPr>
        <w:pStyle w:val="2"/>
        <w:spacing w:before="0" w:after="0" w:line="476" w:lineRule="atLeast"/>
      </w:pPr>
      <w:r>
        <w:rPr>
          <w:rFonts w:ascii="Consolas" w:hAnsi="Consolas" w:cs="Consolas"/>
          <w:b w:val="0"/>
          <w:bCs w:val="0"/>
          <w:color w:val="000000"/>
          <w:kern w:val="0"/>
          <w:sz w:val="19"/>
          <w:szCs w:val="19"/>
        </w:rPr>
        <w:t>关键字：虚函数底层实现机制；虚函数表；虚表指针</w:t>
      </w:r>
    </w:p>
    <w:p>
      <w:pPr>
        <w:pStyle w:val="2"/>
        <w:spacing w:before="0" w:after="0" w:line="476" w:lineRule="atLeast"/>
      </w:pPr>
      <w:r>
        <w:rPr>
          <w:rFonts w:ascii="Consolas" w:hAnsi="Consolas" w:cs="Consolas"/>
          <w:b w:val="0"/>
          <w:bCs w:val="0"/>
          <w:color w:val="000000"/>
          <w:kern w:val="0"/>
          <w:sz w:val="19"/>
          <w:szCs w:val="19"/>
        </w:rPr>
        <w:t>编译器处理虚函数的方法是：为每个类对象添加一个隐藏成员，隐藏成员中保存了一个指向函数地址数组的指针，称为虚表指针（</w:t>
      </w:r>
      <w:r>
        <w:rPr>
          <w:rFonts w:ascii="Consolas" w:hAnsi="Consolas" w:eastAsia="宋体" w:cs="Consolas"/>
          <w:b w:val="0"/>
          <w:bCs w:val="0"/>
          <w:color w:val="000000"/>
          <w:kern w:val="0"/>
          <w:sz w:val="19"/>
          <w:szCs w:val="19"/>
        </w:rPr>
        <w:t>vptr</w:t>
      </w:r>
      <w:r>
        <w:rPr>
          <w:rFonts w:ascii="Consolas" w:hAnsi="Consolas" w:cs="Consolas"/>
          <w:b w:val="0"/>
          <w:bCs w:val="0"/>
          <w:color w:val="000000"/>
          <w:kern w:val="0"/>
          <w:sz w:val="19"/>
          <w:szCs w:val="19"/>
        </w:rPr>
        <w:t>），这种数组成为虚函数表（</w:t>
      </w:r>
      <w:r>
        <w:rPr>
          <w:rFonts w:ascii="Consolas" w:hAnsi="Consolas" w:eastAsia="宋体" w:cs="Consolas"/>
          <w:b w:val="0"/>
          <w:bCs w:val="0"/>
          <w:color w:val="000000"/>
          <w:kern w:val="0"/>
          <w:sz w:val="19"/>
          <w:szCs w:val="19"/>
        </w:rPr>
        <w:t>virtual function table, vtbl</w:t>
      </w:r>
      <w:r>
        <w:rPr>
          <w:rFonts w:ascii="Consolas" w:hAnsi="Consolas" w:cs="Consolas"/>
          <w:b w:val="0"/>
          <w:bCs w:val="0"/>
          <w:color w:val="000000"/>
          <w:kern w:val="0"/>
          <w:sz w:val="19"/>
          <w:szCs w:val="19"/>
        </w:rPr>
        <w:t>），即，每个类使用一个虚函数表，每个类对象用一个虚表指针。</w:t>
      </w:r>
    </w:p>
    <w:p>
      <w:pPr>
        <w:pStyle w:val="2"/>
        <w:spacing w:before="0" w:after="0" w:line="476" w:lineRule="atLeast"/>
        <w:rPr>
          <w:rFonts w:eastAsia="宋体"/>
          <w:b w:val="0"/>
          <w:bCs w:val="0"/>
          <w:color w:val="000000"/>
        </w:rPr>
      </w:pPr>
      <w:r>
        <w:rPr>
          <w:rFonts w:ascii="Consolas" w:hAnsi="Consolas" w:cs="Consolas"/>
          <w:b w:val="0"/>
          <w:bCs w:val="0"/>
          <w:color w:val="000000"/>
          <w:kern w:val="0"/>
          <w:sz w:val="19"/>
          <w:szCs w:val="19"/>
        </w:rPr>
        <w:t>举个例子：基类对象包含一个虚表指针，指向基类中所有虚函数的地址表。派生类对象也将包含一个虚表指针，指向派生类虚函数表。看下面两种情况：</w:t>
      </w:r>
    </w:p>
    <w:p>
      <w:pPr>
        <w:pStyle w:val="2"/>
        <w:spacing w:before="0" w:after="0" w:line="476" w:lineRule="atLeast"/>
        <w:rPr>
          <w:rFonts w:ascii="Consolas" w:hAnsi="Consolas" w:cs="Consolas"/>
          <w:kern w:val="0"/>
          <w:sz w:val="19"/>
          <w:szCs w:val="19"/>
        </w:rPr>
      </w:pPr>
      <w:r>
        <w:rPr>
          <w:rFonts w:ascii="Consolas" w:hAnsi="Consolas" w:eastAsia="宋体" w:cs="Consolas"/>
          <w:b w:val="0"/>
          <w:bCs w:val="0"/>
          <w:color w:val="000000"/>
          <w:kern w:val="0"/>
          <w:sz w:val="19"/>
          <w:szCs w:val="19"/>
        </w:rPr>
        <w:t xml:space="preserve">    </w:t>
      </w:r>
      <w:r>
        <w:rPr>
          <w:rFonts w:ascii="Consolas" w:hAnsi="Consolas" w:cs="Consolas"/>
          <w:b w:val="0"/>
          <w:bCs w:val="0"/>
          <w:color w:val="000000"/>
          <w:kern w:val="0"/>
          <w:sz w:val="19"/>
          <w:szCs w:val="19"/>
        </w:rPr>
        <w:t>如果派生类重写了基类的虚方法，该派生类虚函数表将保存重写的虚函数的地址，而不是基类的虚函数地址。</w:t>
      </w:r>
    </w:p>
    <w:p>
      <w:pPr>
        <w:pStyle w:val="2"/>
        <w:spacing w:before="0" w:after="0" w:line="476" w:lineRule="atLeast"/>
      </w:pPr>
      <w:r>
        <w:rPr>
          <w:rFonts w:ascii="Consolas" w:hAnsi="Consolas" w:eastAsia="宋体" w:cs="Consolas"/>
          <w:b w:val="0"/>
          <w:bCs w:val="0"/>
          <w:color w:val="000000"/>
          <w:kern w:val="0"/>
          <w:sz w:val="19"/>
          <w:szCs w:val="19"/>
        </w:rPr>
        <w:t xml:space="preserve">    </w:t>
      </w:r>
      <w:r>
        <w:rPr>
          <w:rFonts w:ascii="Consolas" w:hAnsi="Consolas" w:cs="Consolas"/>
          <w:b w:val="0"/>
          <w:bCs w:val="0"/>
          <w:color w:val="000000"/>
          <w:kern w:val="0"/>
          <w:sz w:val="19"/>
          <w:szCs w:val="19"/>
        </w:rPr>
        <w:t>如果基类中的虚方法没有在派生类中重写，那么派生类将继承基类中的虚方法，而且派生类中虚函数表将保存基类中未被重写的虚函数的地址。注意，如果派生类中定义了新的虚方法，则该虚函数的地址也将被添加到派生类虚函数表中。</w:t>
      </w:r>
    </w:p>
    <w:p>
      <w:pPr>
        <w:pStyle w:val="2"/>
        <w:spacing w:before="0" w:after="0" w:line="476" w:lineRule="atLeast"/>
        <w:rPr>
          <w:rFonts w:ascii="Consolas" w:hAnsi="Consolas" w:cs="Consolas"/>
          <w:b w:val="0"/>
          <w:bCs w:val="0"/>
          <w:color w:val="000000"/>
          <w:kern w:val="0"/>
          <w:sz w:val="19"/>
          <w:szCs w:val="19"/>
        </w:rPr>
      </w:pPr>
    </w:p>
    <w:p>
      <w:pPr>
        <w:pStyle w:val="105"/>
        <w:spacing w:before="0" w:after="0" w:line="476" w:lineRule="atLeast"/>
        <w:rPr>
          <w:rFonts w:eastAsia="宋体"/>
          <w:b w:val="0"/>
          <w:bCs w:val="0"/>
          <w:color w:val="000000"/>
        </w:rPr>
      </w:pPr>
      <w:r>
        <w:rPr>
          <w:rFonts w:eastAsia="宋体"/>
          <w:b w:val="0"/>
          <w:bCs w:val="0"/>
          <w:color w:val="000000"/>
        </w:rPr>
        <w:t>1.const :</w:t>
      </w:r>
    </w:p>
    <w:p>
      <w:pPr>
        <w:pStyle w:val="105"/>
        <w:rPr>
          <w:rFonts w:ascii="Consolas" w:hAnsi="Consolas" w:eastAsia="宋体" w:cs="Consolas"/>
          <w:b w:val="0"/>
          <w:bCs w:val="0"/>
          <w:color w:val="000000"/>
          <w:kern w:val="0"/>
          <w:sz w:val="19"/>
          <w:szCs w:val="19"/>
          <w:lang w:val="en-US" w:eastAsia="zh-CN" w:bidi="ar-SA"/>
        </w:rPr>
      </w:pPr>
      <w:r>
        <w:rPr>
          <w:rFonts w:ascii="Consolas" w:hAnsi="Consolas" w:eastAsia="宋体" w:cs="Consolas"/>
          <w:b w:val="0"/>
          <w:bCs w:val="0"/>
          <w:color w:val="000000"/>
          <w:kern w:val="0"/>
          <w:sz w:val="19"/>
          <w:szCs w:val="19"/>
          <w:lang w:val="en-US" w:eastAsia="zh-CN" w:bidi="ar-SA"/>
        </w:rPr>
        <w:t>const 与 #define 区别</w:t>
      </w:r>
    </w:p>
    <w:p>
      <w:pPr>
        <w:pStyle w:val="105"/>
        <w:rPr>
          <w:rFonts w:ascii="Consolas" w:hAnsi="Consolas" w:eastAsia="宋体" w:cs="Consolas"/>
          <w:b w:val="0"/>
          <w:bCs w:val="0"/>
          <w:color w:val="000000"/>
          <w:kern w:val="0"/>
          <w:sz w:val="19"/>
          <w:szCs w:val="19"/>
          <w:lang w:val="en-US" w:eastAsia="zh-CN" w:bidi="ar-SA"/>
        </w:rPr>
      </w:pPr>
      <w:r>
        <w:rPr>
          <w:rFonts w:ascii="Consolas" w:hAnsi="Consolas" w:eastAsia="宋体" w:cs="Consolas"/>
          <w:b w:val="0"/>
          <w:bCs w:val="0"/>
          <w:color w:val="000000"/>
          <w:kern w:val="0"/>
          <w:sz w:val="19"/>
          <w:szCs w:val="19"/>
          <w:lang w:val="en-US" w:eastAsia="zh-CN" w:bidi="ar-SA"/>
        </w:rPr>
        <w:t>1)const 有类型检测 后者没有</w:t>
      </w:r>
    </w:p>
    <w:p>
      <w:pPr>
        <w:pStyle w:val="105"/>
        <w:rPr>
          <w:rFonts w:ascii="Consolas" w:hAnsi="Consolas" w:eastAsia="宋体" w:cs="Consolas"/>
          <w:b w:val="0"/>
          <w:bCs w:val="0"/>
          <w:color w:val="000000"/>
          <w:kern w:val="0"/>
          <w:sz w:val="19"/>
          <w:szCs w:val="19"/>
          <w:lang w:val="en-US" w:eastAsia="zh-CN" w:bidi="ar-SA"/>
        </w:rPr>
      </w:pPr>
      <w:r>
        <w:rPr>
          <w:rFonts w:ascii="Consolas" w:hAnsi="Consolas" w:eastAsia="宋体" w:cs="Consolas"/>
          <w:b w:val="0"/>
          <w:bCs w:val="0"/>
          <w:color w:val="000000"/>
          <w:kern w:val="0"/>
          <w:sz w:val="19"/>
          <w:szCs w:val="19"/>
          <w:lang w:val="en-US" w:eastAsia="zh-CN" w:bidi="ar-SA"/>
        </w:rPr>
        <w:t>2)有些集成化的调试工具可以对 const 常量进行调试,但是不能对宏常量进行调试。</w:t>
      </w:r>
    </w:p>
    <w:p>
      <w:pPr>
        <w:pStyle w:val="105"/>
        <w:rPr>
          <w:rFonts w:ascii="Consolas" w:hAnsi="Consolas" w:eastAsia="宋体" w:cs="Consolas"/>
          <w:b w:val="0"/>
          <w:bCs w:val="0"/>
          <w:color w:val="000000"/>
          <w:kern w:val="0"/>
          <w:sz w:val="19"/>
          <w:szCs w:val="19"/>
          <w:lang w:val="en-US" w:eastAsia="zh-CN" w:bidi="ar-SA"/>
        </w:rPr>
      </w:pPr>
      <w:r>
        <w:rPr>
          <w:rFonts w:ascii="Consolas" w:hAnsi="Consolas" w:eastAsia="宋体" w:cs="Consolas"/>
          <w:b w:val="0"/>
          <w:bCs w:val="0"/>
          <w:color w:val="000000"/>
          <w:kern w:val="0"/>
          <w:sz w:val="19"/>
          <w:szCs w:val="19"/>
          <w:lang w:val="en-US" w:eastAsia="zh-CN" w:bidi="ar-SA"/>
        </w:rPr>
        <w:t>2.类中的const</w:t>
      </w:r>
    </w:p>
    <w:p>
      <w:pPr>
        <w:pStyle w:val="105"/>
        <w:rPr>
          <w:rFonts w:ascii="Consolas" w:hAnsi="Consolas" w:eastAsia="宋体" w:cs="Consolas"/>
          <w:b w:val="0"/>
          <w:bCs w:val="0"/>
          <w:color w:val="000000"/>
          <w:kern w:val="0"/>
          <w:sz w:val="19"/>
          <w:szCs w:val="19"/>
          <w:lang w:val="en-US" w:eastAsia="zh-CN" w:bidi="ar-SA"/>
        </w:rPr>
      </w:pPr>
      <w:r>
        <w:rPr>
          <w:rFonts w:ascii="Consolas" w:hAnsi="Consolas" w:eastAsia="宋体" w:cs="Consolas"/>
          <w:b w:val="0"/>
          <w:bCs w:val="0"/>
          <w:color w:val="000000"/>
          <w:kern w:val="0"/>
          <w:sz w:val="19"/>
          <w:szCs w:val="19"/>
          <w:lang w:val="en-US" w:eastAsia="zh-CN" w:bidi="ar-SA"/>
        </w:rPr>
        <w:t>1)企图在类声明中初始化 const 数据成员 错误</w:t>
      </w:r>
    </w:p>
    <w:p>
      <w:pPr>
        <w:pStyle w:val="105"/>
        <w:rPr>
          <w:rFonts w:ascii="Consolas" w:hAnsi="Consolas" w:eastAsia="宋体" w:cs="Consolas"/>
          <w:b w:val="0"/>
          <w:bCs w:val="0"/>
          <w:color w:val="000000"/>
          <w:kern w:val="0"/>
          <w:sz w:val="19"/>
          <w:szCs w:val="19"/>
          <w:lang w:val="en-US" w:eastAsia="zh-CN" w:bidi="ar-SA"/>
        </w:rPr>
      </w:pPr>
      <w:r>
        <w:rPr>
          <w:rFonts w:ascii="Consolas" w:hAnsi="Consolas" w:eastAsia="宋体" w:cs="Consolas"/>
          <w:b w:val="0"/>
          <w:bCs w:val="0"/>
          <w:color w:val="000000"/>
          <w:kern w:val="0"/>
          <w:sz w:val="19"/>
          <w:szCs w:val="19"/>
          <w:lang w:val="en-US" w:eastAsia="zh-CN" w:bidi="ar-SA"/>
        </w:rPr>
        <w:t>2)数据成员的初始化只能在类构造函数的初始化表中进行 A::A(int size) : SIZE(size) // 构造函数的初始化表</w:t>
      </w:r>
    </w:p>
    <w:p>
      <w:pPr>
        <w:pStyle w:val="105"/>
        <w:rPr>
          <w:rFonts w:ascii="Consolas" w:hAnsi="Consolas" w:eastAsia="宋体" w:cs="Consolas"/>
          <w:b w:val="0"/>
          <w:bCs w:val="0"/>
          <w:color w:val="000000"/>
          <w:kern w:val="0"/>
          <w:sz w:val="19"/>
          <w:szCs w:val="19"/>
          <w:lang w:val="en-US" w:eastAsia="zh-CN" w:bidi="ar-SA"/>
        </w:rPr>
      </w:pPr>
      <w:r>
        <w:rPr>
          <w:rFonts w:ascii="Consolas" w:hAnsi="Consolas" w:eastAsia="宋体" w:cs="Consolas"/>
          <w:b w:val="0"/>
          <w:bCs w:val="0"/>
          <w:color w:val="000000"/>
          <w:kern w:val="0"/>
          <w:sz w:val="19"/>
          <w:szCs w:val="19"/>
          <w:lang w:val="en-US" w:eastAsia="zh-CN" w:bidi="ar-SA"/>
        </w:rPr>
        <w:t>3)整个类中都恒定的常量呢?别指望 const 数据成员了,应该用类中 的枚举常量来实现：enum { SIZE1 = 100, SIZE2 = 200};</w:t>
      </w:r>
    </w:p>
    <w:p>
      <w:pPr>
        <w:pStyle w:val="105"/>
        <w:rPr>
          <w:rFonts w:ascii="Consolas" w:hAnsi="Consolas" w:eastAsia="宋体" w:cs="Consolas"/>
          <w:b w:val="0"/>
          <w:bCs w:val="0"/>
          <w:color w:val="000000"/>
          <w:kern w:val="0"/>
          <w:sz w:val="19"/>
          <w:szCs w:val="19"/>
          <w:lang w:val="en-US" w:eastAsia="zh-CN" w:bidi="ar-SA"/>
        </w:rPr>
      </w:pPr>
      <w:r>
        <w:rPr>
          <w:rFonts w:ascii="Consolas" w:hAnsi="Consolas" w:eastAsia="宋体" w:cs="Consolas"/>
          <w:b w:val="0"/>
          <w:bCs w:val="0"/>
          <w:color w:val="000000"/>
          <w:kern w:val="0"/>
          <w:sz w:val="19"/>
          <w:szCs w:val="19"/>
          <w:lang w:val="en-US" w:eastAsia="zh-CN" w:bidi="ar-SA"/>
        </w:rPr>
        <w:t>枚举常量不会占用对象的存储空间,它们在编译时被全部求值。枚举常量的缺点是: 它的隐含数据类型是整数,其最大值有限,且不能表示浮点数(如 PI=3.14159)。</w:t>
      </w:r>
    </w:p>
    <w:p>
      <w:pPr>
        <w:pStyle w:val="105"/>
      </w:pPr>
    </w:p>
    <w:p>
      <w:pPr>
        <w:pStyle w:val="105"/>
        <w:rPr>
          <w:rFonts w:ascii="Consolas" w:hAnsi="Consolas" w:eastAsia="宋体" w:cs="Consolas"/>
          <w:b w:val="0"/>
          <w:bCs w:val="0"/>
          <w:color w:val="000000"/>
          <w:kern w:val="0"/>
          <w:sz w:val="19"/>
          <w:szCs w:val="19"/>
          <w:lang w:val="en-US" w:eastAsia="zh-CN" w:bidi="ar-SA"/>
        </w:rPr>
      </w:pPr>
      <w:r>
        <w:rPr>
          <w:rFonts w:ascii="Consolas" w:hAnsi="Consolas" w:eastAsia="宋体" w:cs="Consolas"/>
          <w:b w:val="0"/>
          <w:bCs w:val="0"/>
          <w:color w:val="000000"/>
          <w:kern w:val="0"/>
          <w:sz w:val="19"/>
          <w:szCs w:val="19"/>
          <w:lang w:val="en-US" w:eastAsia="zh-CN" w:bidi="ar-SA"/>
        </w:rPr>
        <w:t>return int(x + y); // 创建一个临时变量并返回它</w:t>
      </w:r>
    </w:p>
    <w:p>
      <w:pPr>
        <w:pStyle w:val="105"/>
        <w:rPr>
          <w:rFonts w:ascii="Consolas" w:hAnsi="Consolas" w:eastAsia="宋体" w:cs="Consolas"/>
          <w:b w:val="0"/>
          <w:bCs w:val="0"/>
          <w:color w:val="000000"/>
          <w:kern w:val="0"/>
          <w:sz w:val="19"/>
          <w:szCs w:val="19"/>
          <w:lang w:val="en-US" w:eastAsia="zh-CN" w:bidi="ar-SA"/>
        </w:rPr>
      </w:pPr>
      <w:r>
        <w:rPr>
          <w:rFonts w:ascii="Consolas" w:hAnsi="Consolas" w:eastAsia="宋体" w:cs="Consolas"/>
          <w:b w:val="0"/>
          <w:bCs w:val="0"/>
          <w:color w:val="000000"/>
          <w:kern w:val="0"/>
          <w:sz w:val="19"/>
          <w:szCs w:val="19"/>
          <w:lang w:val="en-US" w:eastAsia="zh-CN" w:bidi="ar-SA"/>
        </w:rPr>
        <w:t>应该：</w:t>
      </w:r>
    </w:p>
    <w:p>
      <w:pPr>
        <w:pStyle w:val="105"/>
        <w:rPr>
          <w:rFonts w:ascii="Consolas" w:hAnsi="Consolas" w:eastAsia="宋体" w:cs="Consolas"/>
          <w:b w:val="0"/>
          <w:bCs w:val="0"/>
          <w:color w:val="000000"/>
          <w:kern w:val="0"/>
          <w:sz w:val="19"/>
          <w:szCs w:val="19"/>
          <w:lang w:val="en-US" w:eastAsia="zh-CN" w:bidi="ar-SA"/>
        </w:rPr>
      </w:pPr>
      <w:r>
        <w:rPr>
          <w:rFonts w:ascii="Consolas" w:hAnsi="Consolas" w:eastAsia="宋体" w:cs="Consolas"/>
          <w:b w:val="0"/>
          <w:bCs w:val="0"/>
          <w:color w:val="000000"/>
          <w:kern w:val="0"/>
          <w:sz w:val="19"/>
          <w:szCs w:val="19"/>
          <w:lang w:val="en-US" w:eastAsia="zh-CN" w:bidi="ar-SA"/>
        </w:rPr>
        <w:t>int temp = x + y;</w:t>
      </w:r>
    </w:p>
    <w:p>
      <w:pPr>
        <w:pStyle w:val="105"/>
        <w:rPr>
          <w:rFonts w:ascii="Consolas" w:hAnsi="Consolas" w:eastAsia="宋体" w:cs="Consolas"/>
          <w:b w:val="0"/>
          <w:bCs w:val="0"/>
          <w:color w:val="000000"/>
          <w:kern w:val="0"/>
          <w:sz w:val="19"/>
          <w:szCs w:val="19"/>
          <w:lang w:val="en-US" w:eastAsia="zh-CN" w:bidi="ar-SA"/>
        </w:rPr>
      </w:pPr>
      <w:r>
        <w:rPr>
          <w:rFonts w:ascii="Consolas" w:hAnsi="Consolas" w:eastAsia="宋体" w:cs="Consolas"/>
          <w:b w:val="0"/>
          <w:bCs w:val="0"/>
          <w:color w:val="000000"/>
          <w:kern w:val="0"/>
          <w:sz w:val="19"/>
          <w:szCs w:val="19"/>
          <w:lang w:val="en-US" w:eastAsia="zh-CN" w:bidi="ar-SA"/>
        </w:rPr>
        <w:t>return temp;</w:t>
      </w:r>
    </w:p>
    <w:p>
      <w:pPr>
        <w:pStyle w:val="105"/>
        <w:rPr>
          <w:rFonts w:ascii="Consolas" w:hAnsi="Consolas" w:eastAsia="宋体" w:cs="Consolas"/>
          <w:b w:val="0"/>
          <w:bCs w:val="0"/>
          <w:color w:val="000000"/>
          <w:kern w:val="0"/>
          <w:sz w:val="19"/>
          <w:szCs w:val="19"/>
          <w:lang w:val="en-US" w:eastAsia="zh-CN" w:bidi="ar-SA"/>
        </w:rPr>
      </w:pPr>
      <w:r>
        <w:rPr>
          <w:rFonts w:ascii="Consolas" w:hAnsi="Consolas" w:eastAsia="宋体" w:cs="Consolas"/>
          <w:b w:val="0"/>
          <w:bCs w:val="0"/>
          <w:color w:val="000000"/>
          <w:kern w:val="0"/>
          <w:sz w:val="19"/>
          <w:szCs w:val="19"/>
          <w:lang w:val="en-US" w:eastAsia="zh-CN" w:bidi="ar-SA"/>
        </w:rPr>
        <w:t>引用：</w:t>
      </w:r>
    </w:p>
    <w:p>
      <w:pPr>
        <w:pStyle w:val="105"/>
        <w:rPr>
          <w:rFonts w:ascii="Consolas" w:hAnsi="Consolas" w:eastAsia="宋体" w:cs="Consolas"/>
          <w:b w:val="0"/>
          <w:bCs w:val="0"/>
          <w:color w:val="000000"/>
          <w:kern w:val="0"/>
          <w:sz w:val="19"/>
          <w:szCs w:val="19"/>
          <w:lang w:val="en-US" w:eastAsia="zh-CN" w:bidi="ar-SA"/>
        </w:rPr>
      </w:pPr>
      <w:r>
        <w:rPr>
          <w:rFonts w:ascii="Consolas" w:hAnsi="Consolas" w:eastAsia="宋体" w:cs="Consolas"/>
          <w:b w:val="0"/>
          <w:bCs w:val="0"/>
          <w:color w:val="000000"/>
          <w:kern w:val="0"/>
          <w:sz w:val="19"/>
          <w:szCs w:val="19"/>
          <w:lang w:val="en-US" w:eastAsia="zh-CN" w:bidi="ar-SA"/>
        </w:rPr>
        <w:t>(1)引用被创建的同时必须被初始化(指针则可以在任何时候被初始化)。</w:t>
      </w:r>
    </w:p>
    <w:p>
      <w:pPr>
        <w:pStyle w:val="105"/>
        <w:rPr>
          <w:rFonts w:ascii="Consolas" w:hAnsi="Consolas" w:eastAsia="宋体" w:cs="Consolas"/>
          <w:b w:val="0"/>
          <w:bCs w:val="0"/>
          <w:color w:val="000000"/>
          <w:kern w:val="0"/>
          <w:sz w:val="19"/>
          <w:szCs w:val="19"/>
          <w:lang w:val="en-US" w:eastAsia="zh-CN" w:bidi="ar-SA"/>
        </w:rPr>
      </w:pPr>
      <w:r>
        <w:rPr>
          <w:rFonts w:ascii="Consolas" w:hAnsi="Consolas" w:eastAsia="宋体" w:cs="Consolas"/>
          <w:b w:val="0"/>
          <w:bCs w:val="0"/>
          <w:color w:val="000000"/>
          <w:kern w:val="0"/>
          <w:sz w:val="19"/>
          <w:szCs w:val="19"/>
          <w:lang w:val="en-US" w:eastAsia="zh-CN" w:bidi="ar-SA"/>
        </w:rPr>
        <w:t>(2)不能有 NULL 引用,引用必须与合法的存储单元关联(指针则可以是 NULL)。</w:t>
      </w:r>
    </w:p>
    <w:p>
      <w:pPr>
        <w:pStyle w:val="105"/>
        <w:rPr>
          <w:rFonts w:ascii="Consolas" w:hAnsi="Consolas" w:eastAsia="宋体" w:cs="Consolas"/>
          <w:b w:val="0"/>
          <w:bCs w:val="0"/>
          <w:color w:val="000000"/>
          <w:kern w:val="0"/>
          <w:sz w:val="19"/>
          <w:szCs w:val="19"/>
          <w:lang w:val="en-US" w:eastAsia="zh-CN" w:bidi="ar-SA"/>
        </w:rPr>
      </w:pPr>
      <w:r>
        <w:rPr>
          <w:rFonts w:ascii="Consolas" w:hAnsi="Consolas" w:eastAsia="宋体" w:cs="Consolas"/>
          <w:b w:val="0"/>
          <w:bCs w:val="0"/>
          <w:color w:val="000000"/>
          <w:kern w:val="0"/>
          <w:sz w:val="19"/>
          <w:szCs w:val="19"/>
          <w:lang w:val="en-US" w:eastAsia="zh-CN" w:bidi="ar-SA"/>
        </w:rPr>
        <w:t>(3)一旦引用被初始化,就不能改变引用的关系(指针则可以随时改变所指的对象)</w:t>
      </w:r>
    </w:p>
    <w:p>
      <w:pPr>
        <w:pStyle w:val="105"/>
        <w:rPr>
          <w:rFonts w:ascii="Consolas" w:hAnsi="Consolas" w:eastAsia="宋体" w:cs="Consolas"/>
          <w:b w:val="0"/>
          <w:bCs w:val="0"/>
          <w:color w:val="000000"/>
          <w:kern w:val="0"/>
          <w:sz w:val="19"/>
          <w:szCs w:val="19"/>
          <w:lang w:val="en-US" w:eastAsia="zh-CN" w:bidi="ar-SA"/>
        </w:rPr>
      </w:pPr>
    </w:p>
    <w:p>
      <w:pPr>
        <w:rPr>
          <w:rFonts w:ascii="Consolas" w:hAnsi="Consolas" w:eastAsia="宋体" w:cs="Consolas"/>
          <w:b w:val="0"/>
          <w:bCs w:val="0"/>
          <w:color w:val="000000"/>
          <w:kern w:val="0"/>
          <w:sz w:val="19"/>
          <w:szCs w:val="19"/>
          <w:lang w:val="en-US" w:eastAsia="zh-CN" w:bidi="ar-SA"/>
        </w:rPr>
      </w:pPr>
      <w:r>
        <w:rPr>
          <w:rFonts w:ascii="Consolas" w:hAnsi="Consolas" w:cs="Consolas"/>
          <w:b w:val="0"/>
          <w:bCs w:val="0"/>
          <w:color w:val="000000"/>
          <w:kern w:val="0"/>
          <w:sz w:val="19"/>
          <w:szCs w:val="19"/>
          <w:lang w:val="en-US" w:eastAsia="zh-CN" w:bidi="ar-SA"/>
        </w:rPr>
        <w:t xml:space="preserve">注意 当 数组 作为 函 数的 参数 进 行传 递时 </w:t>
      </w:r>
      <w:r>
        <w:rPr>
          <w:rFonts w:ascii="Consolas" w:hAnsi="Consolas" w:eastAsia="宋体" w:cs="Consolas"/>
          <w:b w:val="0"/>
          <w:bCs w:val="0"/>
          <w:color w:val="000000"/>
          <w:kern w:val="0"/>
          <w:sz w:val="19"/>
          <w:szCs w:val="19"/>
          <w:lang w:val="en-US" w:eastAsia="zh-CN" w:bidi="ar-SA"/>
        </w:rPr>
        <w:t xml:space="preserve">, </w:t>
      </w:r>
      <w:r>
        <w:rPr>
          <w:rFonts w:ascii="Consolas" w:hAnsi="Consolas" w:cs="Consolas"/>
          <w:b w:val="0"/>
          <w:bCs w:val="0"/>
          <w:color w:val="000000"/>
          <w:kern w:val="0"/>
          <w:sz w:val="19"/>
          <w:szCs w:val="19"/>
          <w:lang w:val="en-US" w:eastAsia="zh-CN" w:bidi="ar-SA"/>
        </w:rPr>
        <w:t>该数 组自 动 退化 为同 类 型的 指针</w:t>
      </w:r>
    </w:p>
    <w:p>
      <w:pPr>
        <w:widowControl/>
        <w:jc w:val="left"/>
        <w:rPr>
          <w:rFonts w:ascii="Consolas" w:hAnsi="Consolas" w:eastAsia="宋体" w:cs="Consolas"/>
          <w:b w:val="0"/>
          <w:bCs w:val="0"/>
          <w:color w:val="000000"/>
          <w:kern w:val="0"/>
          <w:sz w:val="19"/>
          <w:szCs w:val="19"/>
          <w:lang w:val="en-US" w:eastAsia="zh-CN" w:bidi="ar-SA"/>
        </w:rPr>
      </w:pPr>
    </w:p>
    <w:p>
      <w:pPr>
        <w:pStyle w:val="2"/>
        <w:widowControl/>
        <w:spacing w:before="0" w:after="0" w:line="476" w:lineRule="atLeast"/>
        <w:jc w:val="left"/>
        <w:rPr>
          <w:rFonts w:ascii="Times New Roman" w:hAnsi="Times New Roman" w:cs="Times New Roman"/>
          <w:kern w:val="0"/>
          <w:sz w:val="22"/>
        </w:rPr>
      </w:pPr>
      <w:r>
        <w:rPr>
          <w:rFonts w:ascii="楷体" w:hAnsi="楷体" w:eastAsia="楷体" w:cs="Times New Roman"/>
          <w:color w:val="000000"/>
          <w:kern w:val="0"/>
          <w:sz w:val="24"/>
          <w:szCs w:val="24"/>
        </w:rPr>
        <w:t>1-40※</w:t>
      </w:r>
      <w:r>
        <w:rPr>
          <w:rFonts w:ascii="微软雅黑" w:hAnsi="微软雅黑" w:eastAsia="微软雅黑" w:cs="Times New Roman"/>
          <w:color w:val="2C3033"/>
          <w:kern w:val="0"/>
          <w:sz w:val="30"/>
          <w:szCs w:val="30"/>
        </w:rPr>
        <w:t>c++ 内存思考</w:t>
      </w:r>
    </w:p>
    <w:p>
      <w:pPr>
        <w:pStyle w:val="2"/>
        <w:widowControl/>
        <w:spacing w:before="0" w:after="0" w:line="476" w:lineRule="atLeast"/>
        <w:jc w:val="left"/>
        <w:rPr>
          <w:rFonts w:ascii="微软雅黑" w:hAnsi="微软雅黑" w:eastAsia="微软雅黑"/>
          <w:color w:val="2C3033"/>
          <w:sz w:val="30"/>
          <w:szCs w:val="30"/>
        </w:rPr>
      </w:pPr>
    </w:p>
    <w:p>
      <w:pPr>
        <w:pStyle w:val="2"/>
        <w:widowControl/>
        <w:spacing w:before="0" w:after="0" w:line="476" w:lineRule="atLeast"/>
        <w:jc w:val="left"/>
        <w:rPr>
          <w:rFonts w:ascii="微软雅黑" w:hAnsi="微软雅黑" w:eastAsia="微软雅黑"/>
          <w:color w:val="2C3033"/>
          <w:sz w:val="30"/>
          <w:szCs w:val="30"/>
        </w:rPr>
      </w:pPr>
    </w:p>
    <w:p>
      <w:pPr>
        <w:pStyle w:val="2"/>
        <w:widowControl/>
        <w:spacing w:before="0" w:after="0" w:line="476" w:lineRule="atLeast"/>
        <w:jc w:val="left"/>
        <w:rPr>
          <w:rFonts w:ascii="微软雅黑" w:hAnsi="微软雅黑" w:eastAsia="微软雅黑"/>
          <w:color w:val="2C3033"/>
          <w:sz w:val="30"/>
          <w:szCs w:val="30"/>
        </w:rPr>
      </w:pPr>
    </w:p>
    <w:p>
      <w:pPr>
        <w:widowControl/>
        <w:jc w:val="left"/>
        <w:rPr>
          <w:rFonts w:ascii="Times New Roman" w:hAnsi="Times New Roman" w:cs="Times New Roman"/>
          <w:kern w:val="0"/>
          <w:sz w:val="22"/>
        </w:rPr>
      </w:pPr>
    </w:p>
    <w:p>
      <w:pPr>
        <w:widowControl/>
        <w:jc w:val="left"/>
        <w:rPr>
          <w:rFonts w:ascii="Times New Roman" w:hAnsi="Times New Roman" w:cs="Times New Roman"/>
          <w:kern w:val="0"/>
          <w:sz w:val="22"/>
        </w:rPr>
      </w:pPr>
    </w:p>
    <w:p>
      <w:pPr>
        <w:widowControl/>
        <w:jc w:val="left"/>
      </w:pPr>
    </w:p>
    <w:sectPr>
      <w:footerReference r:id="rId3" w:type="default"/>
      <w:pgSz w:w="11906" w:h="16838"/>
      <w:pgMar w:top="1440" w:right="1800" w:bottom="1440" w:left="1800" w:header="0" w:footer="992" w:gutter="0"/>
      <w:pgNumType w:fmt="decimal"/>
      <w:formProt w:val="0"/>
      <w:docGrid w:type="lines" w:linePitch="312" w:charSpace="593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Lohit Devanagari">
    <w:altName w:val="Segoe Print"/>
    <w:panose1 w:val="00000000000000000000"/>
    <w:charset w:val="00"/>
    <w:family w:val="auto"/>
    <w:pitch w:val="default"/>
    <w:sig w:usb0="00000000" w:usb1="00000000" w:usb2="00000000" w:usb3="00000000" w:csb0="00000000" w:csb1="00000000"/>
  </w:font>
  <w:font w:name="Liberation Serif">
    <w:altName w:val="Times New Roman"/>
    <w:panose1 w:val="00000000000000000000"/>
    <w:charset w:val="01"/>
    <w:family w:val="roman"/>
    <w:pitch w:val="default"/>
    <w:sig w:usb0="00000000" w:usb1="00000000" w:usb2="00000000" w:usb3="00000000" w:csb0="00000000" w:csb1="00000000"/>
  </w:font>
  <w:font w:name="Noto Sans CJK SC Regular">
    <w:altName w:val="宋体"/>
    <w:panose1 w:val="00000000000000000000"/>
    <w:charset w:val="86"/>
    <w:family w:val="auto"/>
    <w:pitch w:val="default"/>
    <w:sig w:usb0="00000000" w:usb1="00000000" w:usb2="00000000" w:usb3="00000000" w:csb0="00000000" w:csb1="00000000"/>
  </w:font>
  <w:font w:name="楷体">
    <w:panose1 w:val="02010609060101010101"/>
    <w:charset w:val="86"/>
    <w:family w:val="roman"/>
    <w:pitch w:val="default"/>
    <w:sig w:usb0="800002BF" w:usb1="38CF7CFA" w:usb2="00000016" w:usb3="00000000" w:csb0="00040001" w:csb1="00000000"/>
  </w:font>
  <w:font w:name="Liberation Mono">
    <w:altName w:val="Courier New"/>
    <w:panose1 w:val="00000000000000000000"/>
    <w:charset w:val="01"/>
    <w:family w:val="roman"/>
    <w:pitch w:val="default"/>
    <w:sig w:usb0="00000000" w:usb1="00000000" w:usb2="00000000" w:usb3="00000000" w:csb0="00000000" w:csb1="00000000"/>
  </w:font>
  <w:font w:name="Nimbus Mono L">
    <w:altName w:val="Segoe Print"/>
    <w:panose1 w:val="00000000000000000000"/>
    <w:charset w:val="00"/>
    <w:family w:val="auto"/>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Calibri Light">
    <w:panose1 w:val="020F0302020204030204"/>
    <w:charset w:val="01"/>
    <w:family w:val="roman"/>
    <w:pitch w:val="default"/>
    <w:sig w:usb0="E0002AFF" w:usb1="C000247B" w:usb2="00000009" w:usb3="00000000" w:csb0="200001FF" w:csb1="00000000"/>
  </w:font>
  <w:font w:name="Consolas">
    <w:panose1 w:val="020B0609020204030204"/>
    <w:charset w:val="01"/>
    <w:family w:val="roman"/>
    <w:pitch w:val="default"/>
    <w:sig w:usb0="E00006FF" w:usb1="0000FCFF" w:usb2="00000001" w:usb3="00000000" w:csb0="6000019F" w:csb1="DFD70000"/>
  </w:font>
  <w:font w:name="MS Mincho">
    <w:altName w:val="Segoe Print"/>
    <w:panose1 w:val="00000000000000000000"/>
    <w:charset w:val="01"/>
    <w:family w:val="roman"/>
    <w:pitch w:val="default"/>
    <w:sig w:usb0="00000000" w:usb1="00000000" w:usb2="00000000" w:usb3="00000000" w:csb0="00000000" w:csb1="00000000"/>
  </w:font>
  <w:font w:name="微软雅黑">
    <w:panose1 w:val="020B0503020204020204"/>
    <w:charset w:val="86"/>
    <w:family w:val="roman"/>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Print">
    <w:panose1 w:val="02000600000000000000"/>
    <w:charset w:val="01"/>
    <w:family w:val="roman"/>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79031030"/>
      <w:docPartObj>
        <w:docPartGallery w:val="autotext"/>
      </w:docPartObj>
    </w:sdtPr>
    <w:sdtContent>
      <w:p>
        <w:pPr>
          <w:pStyle w:val="9"/>
          <w:jc w:val="center"/>
        </w:pPr>
        <w:r>
          <w:fldChar w:fldCharType="begin"/>
        </w:r>
        <w:r>
          <w:instrText xml:space="preserve">PAGE</w:instrText>
        </w:r>
        <w:r>
          <w:fldChar w:fldCharType="separate"/>
        </w:r>
        <w:r>
          <w:t>61</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tentative="0">
      <w:start w:val="1"/>
      <w:numFmt w:val="decimal"/>
      <w:lvlText w:val="%1."/>
      <w:lvlJc w:val="left"/>
      <w:pPr>
        <w:ind w:left="450" w:hanging="360"/>
      </w:p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1">
    <w:nsid w:val="BF205925"/>
    <w:multiLevelType w:val="multilevel"/>
    <w:tmpl w:val="BF205925"/>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CF092B84"/>
    <w:multiLevelType w:val="multilevel"/>
    <w:tmpl w:val="CF092B84"/>
    <w:lvl w:ilvl="0" w:tentative="0">
      <w:start w:val="1"/>
      <w:numFmt w:val="bullet"/>
      <w:lvlText w:val=""/>
      <w:lvlJc w:val="left"/>
      <w:pPr>
        <w:ind w:left="420" w:hanging="420"/>
      </w:pPr>
      <w:rPr>
        <w:rFonts w:hint="default" w:ascii="Wingdings" w:hAnsi="Wingdings" w:cs="Wingdings"/>
        <w:b/>
        <w:sz w:val="24"/>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3">
    <w:nsid w:val="0053208E"/>
    <w:multiLevelType w:val="multilevel"/>
    <w:tmpl w:val="0053208E"/>
    <w:lvl w:ilvl="0" w:tentative="0">
      <w:start w:val="1"/>
      <w:numFmt w:val="bullet"/>
      <w:lvlText w:val="–"/>
      <w:lvlJc w:val="left"/>
      <w:pPr>
        <w:tabs>
          <w:tab w:val="left" w:pos="720"/>
        </w:tabs>
        <w:ind w:left="720" w:hanging="360"/>
      </w:pPr>
      <w:rPr>
        <w:rFonts w:hint="default" w:ascii="宋体" w:hAnsi="宋体" w:cs="宋体"/>
      </w:rPr>
    </w:lvl>
    <w:lvl w:ilvl="1" w:tentative="0">
      <w:start w:val="1"/>
      <w:numFmt w:val="bullet"/>
      <w:lvlText w:val="–"/>
      <w:lvlJc w:val="left"/>
      <w:pPr>
        <w:tabs>
          <w:tab w:val="left" w:pos="1440"/>
        </w:tabs>
        <w:ind w:left="1440" w:hanging="360"/>
      </w:pPr>
      <w:rPr>
        <w:rFonts w:hint="default" w:ascii="宋体" w:hAnsi="宋体" w:cs="宋体"/>
        <w:sz w:val="24"/>
      </w:rPr>
    </w:lvl>
    <w:lvl w:ilvl="2" w:tentative="0">
      <w:start w:val="1"/>
      <w:numFmt w:val="bullet"/>
      <w:lvlText w:val="–"/>
      <w:lvlJc w:val="left"/>
      <w:pPr>
        <w:tabs>
          <w:tab w:val="left" w:pos="2160"/>
        </w:tabs>
        <w:ind w:left="2160" w:hanging="360"/>
      </w:pPr>
      <w:rPr>
        <w:rFonts w:hint="default" w:ascii="宋体" w:hAnsi="宋体" w:cs="宋体"/>
      </w:rPr>
    </w:lvl>
    <w:lvl w:ilvl="3" w:tentative="0">
      <w:start w:val="1"/>
      <w:numFmt w:val="bullet"/>
      <w:lvlText w:val="–"/>
      <w:lvlJc w:val="left"/>
      <w:pPr>
        <w:tabs>
          <w:tab w:val="left" w:pos="2880"/>
        </w:tabs>
        <w:ind w:left="2880" w:hanging="360"/>
      </w:pPr>
      <w:rPr>
        <w:rFonts w:hint="default" w:ascii="宋体" w:hAnsi="宋体" w:cs="宋体"/>
      </w:rPr>
    </w:lvl>
    <w:lvl w:ilvl="4" w:tentative="0">
      <w:start w:val="1"/>
      <w:numFmt w:val="bullet"/>
      <w:lvlText w:val="–"/>
      <w:lvlJc w:val="left"/>
      <w:pPr>
        <w:tabs>
          <w:tab w:val="left" w:pos="3600"/>
        </w:tabs>
        <w:ind w:left="3600" w:hanging="360"/>
      </w:pPr>
      <w:rPr>
        <w:rFonts w:hint="default" w:ascii="宋体" w:hAnsi="宋体" w:cs="宋体"/>
      </w:rPr>
    </w:lvl>
    <w:lvl w:ilvl="5" w:tentative="0">
      <w:start w:val="1"/>
      <w:numFmt w:val="bullet"/>
      <w:lvlText w:val="–"/>
      <w:lvlJc w:val="left"/>
      <w:pPr>
        <w:tabs>
          <w:tab w:val="left" w:pos="4320"/>
        </w:tabs>
        <w:ind w:left="4320" w:hanging="360"/>
      </w:pPr>
      <w:rPr>
        <w:rFonts w:hint="default" w:ascii="宋体" w:hAnsi="宋体" w:cs="宋体"/>
      </w:rPr>
    </w:lvl>
    <w:lvl w:ilvl="6" w:tentative="0">
      <w:start w:val="1"/>
      <w:numFmt w:val="bullet"/>
      <w:lvlText w:val="–"/>
      <w:lvlJc w:val="left"/>
      <w:pPr>
        <w:tabs>
          <w:tab w:val="left" w:pos="5040"/>
        </w:tabs>
        <w:ind w:left="5040" w:hanging="360"/>
      </w:pPr>
      <w:rPr>
        <w:rFonts w:hint="default" w:ascii="宋体" w:hAnsi="宋体" w:cs="宋体"/>
      </w:rPr>
    </w:lvl>
    <w:lvl w:ilvl="7" w:tentative="0">
      <w:start w:val="1"/>
      <w:numFmt w:val="bullet"/>
      <w:lvlText w:val="–"/>
      <w:lvlJc w:val="left"/>
      <w:pPr>
        <w:tabs>
          <w:tab w:val="left" w:pos="5760"/>
        </w:tabs>
        <w:ind w:left="5760" w:hanging="360"/>
      </w:pPr>
      <w:rPr>
        <w:rFonts w:hint="default" w:ascii="宋体" w:hAnsi="宋体" w:cs="宋体"/>
      </w:rPr>
    </w:lvl>
    <w:lvl w:ilvl="8" w:tentative="0">
      <w:start w:val="1"/>
      <w:numFmt w:val="bullet"/>
      <w:lvlText w:val="–"/>
      <w:lvlJc w:val="left"/>
      <w:pPr>
        <w:tabs>
          <w:tab w:val="left" w:pos="6480"/>
        </w:tabs>
        <w:ind w:left="6480" w:hanging="360"/>
      </w:pPr>
      <w:rPr>
        <w:rFonts w:hint="default" w:ascii="宋体" w:hAnsi="宋体" w:cs="宋体"/>
      </w:rPr>
    </w:lvl>
  </w:abstractNum>
  <w:abstractNum w:abstractNumId="4">
    <w:nsid w:val="03D62ECE"/>
    <w:multiLevelType w:val="multilevel"/>
    <w:tmpl w:val="03D62EC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59ADCABA"/>
    <w:multiLevelType w:val="multilevel"/>
    <w:tmpl w:val="59ADCABA"/>
    <w:lvl w:ilvl="0" w:tentative="0">
      <w:start w:val="2"/>
      <w:numFmt w:val="bullet"/>
      <w:lvlText w:val="-"/>
      <w:lvlJc w:val="left"/>
      <w:pPr>
        <w:ind w:left="360" w:hanging="360"/>
      </w:pPr>
      <w:rPr>
        <w:rFonts w:hint="default" w:ascii="楷体" w:hAnsi="楷体"/>
        <w:sz w:val="24"/>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09"/>
  <w:compat>
    <w:doNotExpandShiftReturn/>
    <w:useFELayout/>
    <w:compatSetting w:name="compatibilityMode" w:uri="http://schemas.microsoft.com/office/word" w:val="12"/>
  </w:compat>
  <w:rsids>
    <w:rsidRoot w:val="00000000"/>
    <w:rsid w:val="5A570EB8"/>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Liberation Serif" w:hAnsi="Liberation Serif" w:eastAsia="Noto Sans CJK SC Regular" w:cs="Lohit Devanagar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kinsoku/>
      <w:overflowPunct/>
      <w:autoSpaceDE/>
      <w:bidi w:val="0"/>
      <w:jc w:val="both"/>
    </w:pPr>
    <w:rPr>
      <w:rFonts w:asciiTheme="minorHAnsi" w:hAnsiTheme="minorHAnsi" w:eastAsiaTheme="minorEastAsia" w:cstheme="minorBidi"/>
      <w:color w:val="auto"/>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2"/>
      <w:sz w:val="44"/>
      <w:szCs w:val="44"/>
    </w:rPr>
  </w:style>
  <w:style w:type="paragraph" w:styleId="3">
    <w:name w:val="heading 2"/>
    <w:basedOn w:val="1"/>
    <w:next w:val="1"/>
    <w:qFormat/>
    <w:uiPriority w:val="9"/>
    <w:pPr>
      <w:widowControl/>
      <w:spacing w:beforeAutospacing="1" w:afterAutospacing="1"/>
      <w:jc w:val="left"/>
      <w:outlineLvl w:val="1"/>
    </w:pPr>
    <w:rPr>
      <w:rFonts w:ascii="宋体" w:hAnsi="宋体" w:eastAsia="宋体" w:cs="宋体"/>
      <w:b/>
      <w:bCs/>
      <w:kern w:val="0"/>
      <w:sz w:val="36"/>
      <w:szCs w:val="36"/>
    </w:rPr>
  </w:style>
  <w:style w:type="paragraph" w:styleId="4">
    <w:name w:val="heading 3"/>
    <w:basedOn w:val="1"/>
    <w:next w:val="1"/>
    <w:unhideWhenUsed/>
    <w:qFormat/>
    <w:uiPriority w:val="9"/>
    <w:pPr>
      <w:keepNext/>
      <w:keepLines/>
      <w:spacing w:before="260" w:after="260" w:line="415" w:lineRule="auto"/>
      <w:outlineLvl w:val="2"/>
    </w:pPr>
    <w:rPr>
      <w:b/>
      <w:bCs/>
      <w:sz w:val="32"/>
      <w:szCs w:val="32"/>
    </w:rPr>
  </w:style>
  <w:style w:type="character" w:default="1" w:styleId="17">
    <w:name w:val="Default Paragraph Font"/>
    <w:semiHidden/>
    <w:unhideWhenUsed/>
    <w:qFormat/>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5">
    <w:name w:val="caption"/>
    <w:basedOn w:val="1"/>
    <w:next w:val="1"/>
    <w:qFormat/>
    <w:uiPriority w:val="0"/>
    <w:pPr>
      <w:suppressLineNumbers/>
      <w:spacing w:before="120" w:after="120"/>
    </w:pPr>
    <w:rPr>
      <w:rFonts w:cs="Lohit Devanagari"/>
      <w:i/>
      <w:iCs/>
      <w:sz w:val="24"/>
      <w:szCs w:val="24"/>
    </w:rPr>
  </w:style>
  <w:style w:type="paragraph" w:styleId="6">
    <w:name w:val="Body Text"/>
    <w:basedOn w:val="1"/>
    <w:qFormat/>
    <w:uiPriority w:val="0"/>
    <w:pPr>
      <w:spacing w:before="0" w:after="140" w:line="276" w:lineRule="auto"/>
    </w:pPr>
  </w:style>
  <w:style w:type="paragraph" w:styleId="7">
    <w:name w:val="toc 3"/>
    <w:basedOn w:val="1"/>
    <w:next w:val="1"/>
    <w:semiHidden/>
    <w:unhideWhenUsed/>
    <w:qFormat/>
    <w:uiPriority w:val="39"/>
    <w:pPr>
      <w:widowControl/>
      <w:spacing w:before="0" w:after="100" w:line="276" w:lineRule="auto"/>
      <w:ind w:left="440" w:firstLine="0"/>
      <w:jc w:val="left"/>
    </w:pPr>
    <w:rPr>
      <w:kern w:val="0"/>
      <w:sz w:val="22"/>
    </w:rPr>
  </w:style>
  <w:style w:type="paragraph" w:styleId="8">
    <w:name w:val="Balloon Text"/>
    <w:basedOn w:val="1"/>
    <w:link w:val="24"/>
    <w:semiHidden/>
    <w:unhideWhenUsed/>
    <w:qFormat/>
    <w:uiPriority w:val="99"/>
    <w:rPr>
      <w:sz w:val="18"/>
      <w:szCs w:val="18"/>
    </w:rPr>
  </w:style>
  <w:style w:type="paragraph" w:styleId="9">
    <w:name w:val="footer"/>
    <w:basedOn w:val="1"/>
    <w:link w:val="28"/>
    <w:unhideWhenUsed/>
    <w:qFormat/>
    <w:uiPriority w:val="99"/>
    <w:pPr>
      <w:tabs>
        <w:tab w:val="center" w:pos="4153"/>
        <w:tab w:val="right" w:pos="8306"/>
      </w:tabs>
      <w:snapToGrid w:val="0"/>
      <w:jc w:val="left"/>
    </w:pPr>
    <w:rPr>
      <w:sz w:val="18"/>
      <w:szCs w:val="18"/>
    </w:rPr>
  </w:style>
  <w:style w:type="paragraph" w:styleId="10">
    <w:name w:val="header"/>
    <w:basedOn w:val="1"/>
    <w:unhideWhenUsed/>
    <w:qFormat/>
    <w:uiPriority w:val="99"/>
    <w:pPr>
      <w:pBdr>
        <w:bottom w:val="single" w:color="000000"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right" w:leader="dot" w:pos="8296"/>
      </w:tabs>
      <w:jc w:val="center"/>
    </w:pPr>
    <w:rPr>
      <w:rFonts w:ascii="楷体" w:hAnsi="楷体" w:eastAsia="楷体"/>
      <w:b/>
      <w:sz w:val="36"/>
      <w:szCs w:val="36"/>
    </w:rPr>
  </w:style>
  <w:style w:type="paragraph" w:styleId="12">
    <w:name w:val="List"/>
    <w:basedOn w:val="6"/>
    <w:qFormat/>
    <w:uiPriority w:val="0"/>
    <w:rPr>
      <w:rFonts w:cs="Lohit Devanagari"/>
    </w:rPr>
  </w:style>
  <w:style w:type="paragraph" w:styleId="13">
    <w:name w:val="toc 2"/>
    <w:basedOn w:val="1"/>
    <w:next w:val="1"/>
    <w:unhideWhenUsed/>
    <w:qFormat/>
    <w:uiPriority w:val="39"/>
    <w:pPr>
      <w:ind w:left="420" w:firstLine="0"/>
    </w:pPr>
  </w:style>
  <w:style w:type="paragraph" w:styleId="14">
    <w:name w:val="HTML Preformatted"/>
    <w:basedOn w:val="1"/>
    <w:link w:val="2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5">
    <w:name w:val="Normal (Web)"/>
    <w:basedOn w:val="1"/>
    <w:unhideWhenUsed/>
    <w:qFormat/>
    <w:uiPriority w:val="99"/>
    <w:pPr>
      <w:widowControl/>
      <w:spacing w:beforeAutospacing="1" w:afterAutospacing="1"/>
      <w:jc w:val="left"/>
    </w:pPr>
    <w:rPr>
      <w:rFonts w:ascii="宋体" w:hAnsi="宋体" w:eastAsia="宋体" w:cs="宋体"/>
      <w:kern w:val="0"/>
      <w:sz w:val="24"/>
      <w:szCs w:val="24"/>
    </w:rPr>
  </w:style>
  <w:style w:type="character" w:styleId="18">
    <w:name w:val="Strong"/>
    <w:basedOn w:val="17"/>
    <w:qFormat/>
    <w:uiPriority w:val="22"/>
    <w:rPr>
      <w:b/>
      <w:bCs/>
    </w:rPr>
  </w:style>
  <w:style w:type="character" w:styleId="19">
    <w:name w:val="FollowedHyperlink"/>
    <w:basedOn w:val="17"/>
    <w:semiHidden/>
    <w:unhideWhenUsed/>
    <w:qFormat/>
    <w:uiPriority w:val="99"/>
    <w:rPr>
      <w:color w:val="954F72" w:themeColor="followedHyperlink"/>
      <w:u w:val="single"/>
    </w:rPr>
  </w:style>
  <w:style w:type="character" w:styleId="20">
    <w:name w:val="Emphasis"/>
    <w:basedOn w:val="17"/>
    <w:qFormat/>
    <w:uiPriority w:val="20"/>
    <w:rPr>
      <w:i/>
      <w:iCs/>
    </w:rPr>
  </w:style>
  <w:style w:type="character" w:styleId="21">
    <w:name w:val="HTML Code"/>
    <w:basedOn w:val="17"/>
    <w:semiHidden/>
    <w:unhideWhenUsed/>
    <w:qFormat/>
    <w:uiPriority w:val="99"/>
    <w:rPr>
      <w:rFonts w:ascii="Courier New" w:hAnsi="Courier New" w:eastAsia="Times New Roman" w:cs="Courier New"/>
      <w:sz w:val="20"/>
      <w:szCs w:val="20"/>
    </w:rPr>
  </w:style>
  <w:style w:type="character" w:customStyle="1" w:styleId="22">
    <w:name w:val="HTML 预设格式 Char"/>
    <w:basedOn w:val="17"/>
    <w:link w:val="14"/>
    <w:qFormat/>
    <w:uiPriority w:val="99"/>
    <w:rPr>
      <w:rFonts w:ascii="宋体" w:hAnsi="宋体" w:eastAsia="宋体" w:cs="宋体"/>
      <w:kern w:val="0"/>
      <w:sz w:val="24"/>
      <w:szCs w:val="24"/>
    </w:rPr>
  </w:style>
  <w:style w:type="character" w:customStyle="1" w:styleId="23">
    <w:name w:val="标题 2 Char"/>
    <w:basedOn w:val="17"/>
    <w:qFormat/>
    <w:uiPriority w:val="9"/>
    <w:rPr>
      <w:rFonts w:ascii="宋体" w:hAnsi="宋体" w:eastAsia="宋体" w:cs="宋体"/>
      <w:b/>
      <w:bCs/>
      <w:kern w:val="0"/>
      <w:sz w:val="36"/>
      <w:szCs w:val="36"/>
    </w:rPr>
  </w:style>
  <w:style w:type="character" w:customStyle="1" w:styleId="24">
    <w:name w:val="批注框文本 Char"/>
    <w:basedOn w:val="17"/>
    <w:link w:val="8"/>
    <w:semiHidden/>
    <w:qFormat/>
    <w:uiPriority w:val="99"/>
    <w:rPr>
      <w:sz w:val="18"/>
      <w:szCs w:val="18"/>
    </w:rPr>
  </w:style>
  <w:style w:type="character" w:customStyle="1" w:styleId="25">
    <w:name w:val="Internet Link"/>
    <w:basedOn w:val="17"/>
    <w:unhideWhenUsed/>
    <w:qFormat/>
    <w:uiPriority w:val="99"/>
    <w:rPr>
      <w:color w:val="0000FF"/>
      <w:u w:val="single"/>
    </w:rPr>
  </w:style>
  <w:style w:type="character" w:customStyle="1" w:styleId="26">
    <w:name w:val="标题 1 Char"/>
    <w:basedOn w:val="17"/>
    <w:qFormat/>
    <w:uiPriority w:val="9"/>
    <w:rPr>
      <w:b/>
      <w:bCs/>
      <w:kern w:val="2"/>
      <w:sz w:val="44"/>
      <w:szCs w:val="44"/>
    </w:rPr>
  </w:style>
  <w:style w:type="character" w:customStyle="1" w:styleId="27">
    <w:name w:val="标题 3 Char"/>
    <w:basedOn w:val="17"/>
    <w:qFormat/>
    <w:uiPriority w:val="9"/>
    <w:rPr>
      <w:b/>
      <w:bCs/>
      <w:sz w:val="32"/>
      <w:szCs w:val="32"/>
    </w:rPr>
  </w:style>
  <w:style w:type="character" w:customStyle="1" w:styleId="28">
    <w:name w:val="页眉 Char"/>
    <w:basedOn w:val="17"/>
    <w:link w:val="9"/>
    <w:qFormat/>
    <w:uiPriority w:val="99"/>
    <w:rPr>
      <w:sz w:val="18"/>
      <w:szCs w:val="18"/>
    </w:rPr>
  </w:style>
  <w:style w:type="character" w:customStyle="1" w:styleId="29">
    <w:name w:val="页脚 Char"/>
    <w:basedOn w:val="17"/>
    <w:qFormat/>
    <w:uiPriority w:val="99"/>
    <w:rPr>
      <w:sz w:val="18"/>
      <w:szCs w:val="18"/>
    </w:rPr>
  </w:style>
  <w:style w:type="character" w:customStyle="1" w:styleId="30">
    <w:name w:val="keyword"/>
    <w:basedOn w:val="17"/>
    <w:qFormat/>
    <w:uiPriority w:val="0"/>
  </w:style>
  <w:style w:type="character" w:customStyle="1" w:styleId="31">
    <w:name w:val="datatypes"/>
    <w:basedOn w:val="17"/>
    <w:qFormat/>
    <w:uiPriority w:val="0"/>
  </w:style>
  <w:style w:type="character" w:customStyle="1" w:styleId="32">
    <w:name w:val="comment"/>
    <w:basedOn w:val="17"/>
    <w:qFormat/>
    <w:uiPriority w:val="0"/>
  </w:style>
  <w:style w:type="character" w:customStyle="1" w:styleId="33">
    <w:name w:val="hljs-keyword"/>
    <w:basedOn w:val="17"/>
    <w:qFormat/>
    <w:uiPriority w:val="0"/>
  </w:style>
  <w:style w:type="character" w:customStyle="1" w:styleId="34">
    <w:name w:val="hljs-string"/>
    <w:basedOn w:val="17"/>
    <w:qFormat/>
    <w:uiPriority w:val="0"/>
  </w:style>
  <w:style w:type="character" w:customStyle="1" w:styleId="35">
    <w:name w:val="hljs-comment"/>
    <w:basedOn w:val="17"/>
    <w:qFormat/>
    <w:uiPriority w:val="0"/>
  </w:style>
  <w:style w:type="character" w:customStyle="1" w:styleId="36">
    <w:name w:val="hljs-number"/>
    <w:basedOn w:val="17"/>
    <w:qFormat/>
    <w:uiPriority w:val="0"/>
  </w:style>
  <w:style w:type="character" w:customStyle="1" w:styleId="37">
    <w:name w:val="hljs-variable"/>
    <w:basedOn w:val="17"/>
    <w:qFormat/>
    <w:uiPriority w:val="0"/>
  </w:style>
  <w:style w:type="character" w:customStyle="1" w:styleId="38">
    <w:name w:val="hljs-regexp"/>
    <w:basedOn w:val="17"/>
    <w:qFormat/>
    <w:uiPriority w:val="0"/>
  </w:style>
  <w:style w:type="character" w:customStyle="1" w:styleId="39">
    <w:name w:val="ask-title"/>
    <w:basedOn w:val="17"/>
    <w:qFormat/>
    <w:uiPriority w:val="0"/>
  </w:style>
  <w:style w:type="character" w:customStyle="1" w:styleId="40">
    <w:name w:val="hljs-preprocessor"/>
    <w:basedOn w:val="17"/>
    <w:qFormat/>
    <w:uiPriority w:val="0"/>
  </w:style>
  <w:style w:type="character" w:customStyle="1" w:styleId="41">
    <w:name w:val="hljs-built_in"/>
    <w:basedOn w:val="17"/>
    <w:qFormat/>
    <w:uiPriority w:val="0"/>
  </w:style>
  <w:style w:type="character" w:customStyle="1" w:styleId="42">
    <w:name w:val="preprocessor"/>
    <w:basedOn w:val="17"/>
    <w:qFormat/>
    <w:uiPriority w:val="0"/>
  </w:style>
  <w:style w:type="character" w:customStyle="1" w:styleId="43">
    <w:name w:val="string"/>
    <w:basedOn w:val="17"/>
    <w:qFormat/>
    <w:uiPriority w:val="0"/>
  </w:style>
  <w:style w:type="character" w:customStyle="1" w:styleId="44">
    <w:name w:val="ListLabel 1"/>
    <w:qFormat/>
    <w:uiPriority w:val="0"/>
    <w:rPr>
      <w:rFonts w:ascii="楷体" w:hAnsi="楷体" w:eastAsia="楷体"/>
      <w:sz w:val="24"/>
    </w:rPr>
  </w:style>
  <w:style w:type="character" w:customStyle="1" w:styleId="45">
    <w:name w:val="ListLabel 2"/>
    <w:qFormat/>
    <w:uiPriority w:val="0"/>
    <w:rPr>
      <w:sz w:val="20"/>
    </w:rPr>
  </w:style>
  <w:style w:type="character" w:customStyle="1" w:styleId="46">
    <w:name w:val="ListLabel 3"/>
    <w:qFormat/>
    <w:uiPriority w:val="0"/>
    <w:rPr>
      <w:sz w:val="20"/>
    </w:rPr>
  </w:style>
  <w:style w:type="character" w:customStyle="1" w:styleId="47">
    <w:name w:val="ListLabel 4"/>
    <w:qFormat/>
    <w:uiPriority w:val="0"/>
    <w:rPr>
      <w:sz w:val="20"/>
    </w:rPr>
  </w:style>
  <w:style w:type="character" w:customStyle="1" w:styleId="48">
    <w:name w:val="ListLabel 5"/>
    <w:qFormat/>
    <w:uiPriority w:val="0"/>
    <w:rPr>
      <w:sz w:val="20"/>
    </w:rPr>
  </w:style>
  <w:style w:type="character" w:customStyle="1" w:styleId="49">
    <w:name w:val="ListLabel 6"/>
    <w:qFormat/>
    <w:uiPriority w:val="0"/>
    <w:rPr>
      <w:sz w:val="20"/>
    </w:rPr>
  </w:style>
  <w:style w:type="character" w:customStyle="1" w:styleId="50">
    <w:name w:val="ListLabel 7"/>
    <w:qFormat/>
    <w:uiPriority w:val="0"/>
    <w:rPr>
      <w:sz w:val="20"/>
    </w:rPr>
  </w:style>
  <w:style w:type="character" w:customStyle="1" w:styleId="51">
    <w:name w:val="ListLabel 8"/>
    <w:qFormat/>
    <w:uiPriority w:val="0"/>
    <w:rPr>
      <w:sz w:val="20"/>
    </w:rPr>
  </w:style>
  <w:style w:type="character" w:customStyle="1" w:styleId="52">
    <w:name w:val="ListLabel 9"/>
    <w:qFormat/>
    <w:uiPriority w:val="0"/>
    <w:rPr>
      <w:sz w:val="20"/>
    </w:rPr>
  </w:style>
  <w:style w:type="character" w:customStyle="1" w:styleId="53">
    <w:name w:val="ListLabel 10"/>
    <w:qFormat/>
    <w:uiPriority w:val="0"/>
    <w:rPr>
      <w:sz w:val="20"/>
    </w:rPr>
  </w:style>
  <w:style w:type="character" w:customStyle="1" w:styleId="54">
    <w:name w:val="ListLabel 11"/>
    <w:qFormat/>
    <w:uiPriority w:val="0"/>
    <w:rPr>
      <w:sz w:val="20"/>
    </w:rPr>
  </w:style>
  <w:style w:type="character" w:customStyle="1" w:styleId="55">
    <w:name w:val="ListLabel 12"/>
    <w:qFormat/>
    <w:uiPriority w:val="0"/>
    <w:rPr>
      <w:sz w:val="20"/>
    </w:rPr>
  </w:style>
  <w:style w:type="character" w:customStyle="1" w:styleId="56">
    <w:name w:val="ListLabel 13"/>
    <w:qFormat/>
    <w:uiPriority w:val="0"/>
    <w:rPr>
      <w:sz w:val="20"/>
    </w:rPr>
  </w:style>
  <w:style w:type="character" w:customStyle="1" w:styleId="57">
    <w:name w:val="ListLabel 14"/>
    <w:qFormat/>
    <w:uiPriority w:val="0"/>
    <w:rPr>
      <w:sz w:val="20"/>
    </w:rPr>
  </w:style>
  <w:style w:type="character" w:customStyle="1" w:styleId="58">
    <w:name w:val="ListLabel 15"/>
    <w:qFormat/>
    <w:uiPriority w:val="0"/>
    <w:rPr>
      <w:sz w:val="20"/>
    </w:rPr>
  </w:style>
  <w:style w:type="character" w:customStyle="1" w:styleId="59">
    <w:name w:val="ListLabel 16"/>
    <w:qFormat/>
    <w:uiPriority w:val="0"/>
    <w:rPr>
      <w:sz w:val="20"/>
    </w:rPr>
  </w:style>
  <w:style w:type="character" w:customStyle="1" w:styleId="60">
    <w:name w:val="ListLabel 17"/>
    <w:qFormat/>
    <w:uiPriority w:val="0"/>
    <w:rPr>
      <w:sz w:val="20"/>
    </w:rPr>
  </w:style>
  <w:style w:type="character" w:customStyle="1" w:styleId="61">
    <w:name w:val="ListLabel 18"/>
    <w:qFormat/>
    <w:uiPriority w:val="0"/>
    <w:rPr>
      <w:sz w:val="20"/>
    </w:rPr>
  </w:style>
  <w:style w:type="character" w:customStyle="1" w:styleId="62">
    <w:name w:val="ListLabel 19"/>
    <w:qFormat/>
    <w:uiPriority w:val="0"/>
    <w:rPr>
      <w:sz w:val="20"/>
    </w:rPr>
  </w:style>
  <w:style w:type="character" w:customStyle="1" w:styleId="63">
    <w:name w:val="ListLabel 20"/>
    <w:qFormat/>
    <w:uiPriority w:val="0"/>
    <w:rPr>
      <w:rFonts w:ascii="楷体" w:hAnsi="楷体" w:eastAsia="楷体" w:cs="宋体"/>
      <w:color w:val="0000FF"/>
      <w:kern w:val="0"/>
      <w:sz w:val="24"/>
      <w:szCs w:val="24"/>
      <w:u w:val="single"/>
    </w:rPr>
  </w:style>
  <w:style w:type="character" w:customStyle="1" w:styleId="64">
    <w:name w:val="ListLabel 21"/>
    <w:qFormat/>
    <w:uiPriority w:val="0"/>
    <w:rPr>
      <w:rFonts w:ascii="楷体" w:hAnsi="楷体" w:eastAsia="楷体"/>
      <w:bCs/>
      <w:color w:val="DF3434"/>
      <w:sz w:val="24"/>
      <w:szCs w:val="24"/>
    </w:rPr>
  </w:style>
  <w:style w:type="character" w:customStyle="1" w:styleId="65">
    <w:name w:val="ListLabel 22"/>
    <w:qFormat/>
    <w:uiPriority w:val="0"/>
    <w:rPr>
      <w:rFonts w:ascii="楷体" w:hAnsi="楷体" w:eastAsia="楷体"/>
    </w:rPr>
  </w:style>
  <w:style w:type="character" w:customStyle="1" w:styleId="66">
    <w:name w:val="Index Link"/>
    <w:qFormat/>
    <w:uiPriority w:val="0"/>
  </w:style>
  <w:style w:type="character" w:customStyle="1" w:styleId="67">
    <w:name w:val="ListLabel 23"/>
    <w:qFormat/>
    <w:uiPriority w:val="0"/>
    <w:rPr>
      <w:rFonts w:cs="宋体"/>
    </w:rPr>
  </w:style>
  <w:style w:type="character" w:customStyle="1" w:styleId="68">
    <w:name w:val="ListLabel 24"/>
    <w:qFormat/>
    <w:uiPriority w:val="0"/>
    <w:rPr>
      <w:rFonts w:ascii="楷体" w:hAnsi="楷体" w:cs="宋体"/>
      <w:sz w:val="24"/>
    </w:rPr>
  </w:style>
  <w:style w:type="character" w:customStyle="1" w:styleId="69">
    <w:name w:val="ListLabel 25"/>
    <w:qFormat/>
    <w:uiPriority w:val="0"/>
    <w:rPr>
      <w:rFonts w:cs="宋体"/>
    </w:rPr>
  </w:style>
  <w:style w:type="character" w:customStyle="1" w:styleId="70">
    <w:name w:val="ListLabel 26"/>
    <w:qFormat/>
    <w:uiPriority w:val="0"/>
    <w:rPr>
      <w:rFonts w:cs="宋体"/>
    </w:rPr>
  </w:style>
  <w:style w:type="character" w:customStyle="1" w:styleId="71">
    <w:name w:val="ListLabel 27"/>
    <w:qFormat/>
    <w:uiPriority w:val="0"/>
    <w:rPr>
      <w:rFonts w:cs="宋体"/>
    </w:rPr>
  </w:style>
  <w:style w:type="character" w:customStyle="1" w:styleId="72">
    <w:name w:val="ListLabel 28"/>
    <w:qFormat/>
    <w:uiPriority w:val="0"/>
    <w:rPr>
      <w:rFonts w:cs="宋体"/>
    </w:rPr>
  </w:style>
  <w:style w:type="character" w:customStyle="1" w:styleId="73">
    <w:name w:val="ListLabel 29"/>
    <w:qFormat/>
    <w:uiPriority w:val="0"/>
    <w:rPr>
      <w:rFonts w:cs="宋体"/>
    </w:rPr>
  </w:style>
  <w:style w:type="character" w:customStyle="1" w:styleId="74">
    <w:name w:val="ListLabel 30"/>
    <w:qFormat/>
    <w:uiPriority w:val="0"/>
    <w:rPr>
      <w:rFonts w:cs="宋体"/>
    </w:rPr>
  </w:style>
  <w:style w:type="character" w:customStyle="1" w:styleId="75">
    <w:name w:val="ListLabel 31"/>
    <w:qFormat/>
    <w:uiPriority w:val="0"/>
    <w:rPr>
      <w:rFonts w:cs="宋体"/>
    </w:rPr>
  </w:style>
  <w:style w:type="character" w:customStyle="1" w:styleId="76">
    <w:name w:val="ListLabel 32"/>
    <w:qFormat/>
    <w:uiPriority w:val="0"/>
    <w:rPr>
      <w:rFonts w:ascii="楷体" w:hAnsi="楷体" w:cs="Wingdings"/>
      <w:b/>
      <w:sz w:val="24"/>
    </w:rPr>
  </w:style>
  <w:style w:type="character" w:customStyle="1" w:styleId="77">
    <w:name w:val="ListLabel 33"/>
    <w:qFormat/>
    <w:uiPriority w:val="0"/>
    <w:rPr>
      <w:rFonts w:cs="Wingdings"/>
    </w:rPr>
  </w:style>
  <w:style w:type="character" w:customStyle="1" w:styleId="78">
    <w:name w:val="ListLabel 34"/>
    <w:qFormat/>
    <w:uiPriority w:val="0"/>
    <w:rPr>
      <w:rFonts w:cs="Wingdings"/>
    </w:rPr>
  </w:style>
  <w:style w:type="character" w:customStyle="1" w:styleId="79">
    <w:name w:val="ListLabel 35"/>
    <w:qFormat/>
    <w:uiPriority w:val="0"/>
    <w:rPr>
      <w:rFonts w:cs="Wingdings"/>
    </w:rPr>
  </w:style>
  <w:style w:type="character" w:customStyle="1" w:styleId="80">
    <w:name w:val="ListLabel 36"/>
    <w:qFormat/>
    <w:uiPriority w:val="0"/>
    <w:rPr>
      <w:rFonts w:cs="Wingdings"/>
    </w:rPr>
  </w:style>
  <w:style w:type="character" w:customStyle="1" w:styleId="81">
    <w:name w:val="ListLabel 37"/>
    <w:qFormat/>
    <w:uiPriority w:val="0"/>
    <w:rPr>
      <w:rFonts w:cs="Wingdings"/>
    </w:rPr>
  </w:style>
  <w:style w:type="character" w:customStyle="1" w:styleId="82">
    <w:name w:val="ListLabel 38"/>
    <w:qFormat/>
    <w:uiPriority w:val="0"/>
    <w:rPr>
      <w:rFonts w:cs="Wingdings"/>
    </w:rPr>
  </w:style>
  <w:style w:type="character" w:customStyle="1" w:styleId="83">
    <w:name w:val="ListLabel 39"/>
    <w:qFormat/>
    <w:uiPriority w:val="0"/>
    <w:rPr>
      <w:rFonts w:cs="Wingdings"/>
    </w:rPr>
  </w:style>
  <w:style w:type="character" w:customStyle="1" w:styleId="84">
    <w:name w:val="ListLabel 40"/>
    <w:qFormat/>
    <w:uiPriority w:val="0"/>
    <w:rPr>
      <w:rFonts w:cs="Wingdings"/>
    </w:rPr>
  </w:style>
  <w:style w:type="character" w:customStyle="1" w:styleId="85">
    <w:name w:val="ListLabel 41"/>
    <w:qFormat/>
    <w:uiPriority w:val="0"/>
    <w:rPr>
      <w:rFonts w:ascii="楷体" w:hAnsi="楷体"/>
      <w:sz w:val="24"/>
    </w:rPr>
  </w:style>
  <w:style w:type="character" w:customStyle="1" w:styleId="86">
    <w:name w:val="ListLabel 42"/>
    <w:qFormat/>
    <w:uiPriority w:val="0"/>
    <w:rPr>
      <w:rFonts w:cs="Wingdings"/>
    </w:rPr>
  </w:style>
  <w:style w:type="character" w:customStyle="1" w:styleId="87">
    <w:name w:val="ListLabel 43"/>
    <w:qFormat/>
    <w:uiPriority w:val="0"/>
    <w:rPr>
      <w:rFonts w:cs="Wingdings"/>
    </w:rPr>
  </w:style>
  <w:style w:type="character" w:customStyle="1" w:styleId="88">
    <w:name w:val="ListLabel 44"/>
    <w:qFormat/>
    <w:uiPriority w:val="0"/>
    <w:rPr>
      <w:rFonts w:cs="Wingdings"/>
    </w:rPr>
  </w:style>
  <w:style w:type="character" w:customStyle="1" w:styleId="89">
    <w:name w:val="ListLabel 45"/>
    <w:qFormat/>
    <w:uiPriority w:val="0"/>
    <w:rPr>
      <w:rFonts w:cs="Wingdings"/>
    </w:rPr>
  </w:style>
  <w:style w:type="character" w:customStyle="1" w:styleId="90">
    <w:name w:val="ListLabel 46"/>
    <w:qFormat/>
    <w:uiPriority w:val="0"/>
    <w:rPr>
      <w:rFonts w:cs="Wingdings"/>
    </w:rPr>
  </w:style>
  <w:style w:type="character" w:customStyle="1" w:styleId="91">
    <w:name w:val="ListLabel 47"/>
    <w:qFormat/>
    <w:uiPriority w:val="0"/>
    <w:rPr>
      <w:rFonts w:cs="Wingdings"/>
    </w:rPr>
  </w:style>
  <w:style w:type="character" w:customStyle="1" w:styleId="92">
    <w:name w:val="ListLabel 48"/>
    <w:qFormat/>
    <w:uiPriority w:val="0"/>
    <w:rPr>
      <w:rFonts w:cs="Wingdings"/>
    </w:rPr>
  </w:style>
  <w:style w:type="character" w:customStyle="1" w:styleId="93">
    <w:name w:val="ListLabel 49"/>
    <w:qFormat/>
    <w:uiPriority w:val="0"/>
    <w:rPr>
      <w:rFonts w:cs="Wingdings"/>
    </w:rPr>
  </w:style>
  <w:style w:type="character" w:customStyle="1" w:styleId="94">
    <w:name w:val="ListLabel 50"/>
    <w:qFormat/>
    <w:uiPriority w:val="0"/>
    <w:rPr>
      <w:rFonts w:ascii="楷体" w:hAnsi="楷体" w:eastAsia="楷体" w:cs="宋体"/>
      <w:color w:val="0000FF"/>
      <w:kern w:val="0"/>
      <w:sz w:val="24"/>
      <w:szCs w:val="24"/>
      <w:u w:val="single"/>
    </w:rPr>
  </w:style>
  <w:style w:type="character" w:customStyle="1" w:styleId="95">
    <w:name w:val="ListLabel 51"/>
    <w:qFormat/>
    <w:uiPriority w:val="0"/>
    <w:rPr>
      <w:rFonts w:ascii="楷体" w:hAnsi="楷体" w:eastAsia="楷体"/>
      <w:bCs/>
      <w:color w:val="DF3434"/>
      <w:sz w:val="24"/>
      <w:szCs w:val="24"/>
    </w:rPr>
  </w:style>
  <w:style w:type="character" w:customStyle="1" w:styleId="96">
    <w:name w:val="ListLabel 52"/>
    <w:qFormat/>
    <w:uiPriority w:val="0"/>
    <w:rPr>
      <w:rFonts w:ascii="楷体" w:hAnsi="楷体" w:eastAsia="楷体"/>
    </w:rPr>
  </w:style>
  <w:style w:type="character" w:customStyle="1" w:styleId="97">
    <w:name w:val="Strong Emphasis"/>
    <w:qFormat/>
    <w:uiPriority w:val="0"/>
    <w:rPr>
      <w:b/>
      <w:bCs/>
    </w:rPr>
  </w:style>
  <w:style w:type="character" w:customStyle="1" w:styleId="98">
    <w:name w:val="Source Text"/>
    <w:qFormat/>
    <w:uiPriority w:val="0"/>
    <w:rPr>
      <w:rFonts w:ascii="Liberation Mono" w:hAnsi="Liberation Mono" w:eastAsia="Nimbus Mono L" w:cs="Liberation Mono"/>
    </w:rPr>
  </w:style>
  <w:style w:type="paragraph" w:customStyle="1" w:styleId="99">
    <w:name w:val="Heading"/>
    <w:basedOn w:val="1"/>
    <w:next w:val="6"/>
    <w:qFormat/>
    <w:uiPriority w:val="0"/>
    <w:pPr>
      <w:keepNext/>
      <w:spacing w:before="240" w:after="120"/>
    </w:pPr>
    <w:rPr>
      <w:rFonts w:ascii="Liberation Sans" w:hAnsi="Liberation Sans" w:eastAsia="Noto Sans CJK SC Regular" w:cs="Lohit Devanagari"/>
      <w:sz w:val="28"/>
      <w:szCs w:val="28"/>
    </w:rPr>
  </w:style>
  <w:style w:type="paragraph" w:customStyle="1" w:styleId="100">
    <w:name w:val="Index"/>
    <w:basedOn w:val="1"/>
    <w:qFormat/>
    <w:uiPriority w:val="0"/>
    <w:pPr>
      <w:suppressLineNumbers/>
    </w:pPr>
    <w:rPr>
      <w:rFonts w:cs="Lohit Devanagari"/>
    </w:rPr>
  </w:style>
  <w:style w:type="paragraph" w:customStyle="1" w:styleId="101">
    <w:name w:val="TOC Heading"/>
    <w:basedOn w:val="2"/>
    <w:unhideWhenUsed/>
    <w:qFormat/>
    <w:uiPriority w:val="39"/>
    <w:pPr>
      <w:widowControl/>
      <w:spacing w:before="480" w:after="0" w:line="276" w:lineRule="auto"/>
      <w:jc w:val="left"/>
    </w:pPr>
    <w:rPr>
      <w:rFonts w:asciiTheme="majorHAnsi" w:hAnsiTheme="majorHAnsi" w:eastAsiaTheme="majorEastAsia" w:cstheme="majorBidi"/>
      <w:color w:val="2E75B5" w:themeColor="accent1" w:themeShade="BF"/>
      <w:kern w:val="0"/>
      <w:sz w:val="28"/>
      <w:szCs w:val="28"/>
    </w:rPr>
  </w:style>
  <w:style w:type="paragraph" w:styleId="102">
    <w:name w:val="List Paragraph"/>
    <w:basedOn w:val="1"/>
    <w:qFormat/>
    <w:uiPriority w:val="34"/>
    <w:pPr>
      <w:ind w:firstLine="420"/>
    </w:pPr>
  </w:style>
  <w:style w:type="paragraph" w:customStyle="1" w:styleId="103">
    <w:name w:val="Frame Contents"/>
    <w:basedOn w:val="1"/>
    <w:qFormat/>
    <w:uiPriority w:val="0"/>
  </w:style>
  <w:style w:type="paragraph" w:customStyle="1" w:styleId="104">
    <w:name w:val="Horizontal Line"/>
    <w:basedOn w:val="1"/>
    <w:qFormat/>
    <w:uiPriority w:val="0"/>
  </w:style>
  <w:style w:type="paragraph" w:customStyle="1" w:styleId="105">
    <w:name w:val="Preformatted Text"/>
    <w:basedOn w:val="1"/>
    <w:qFormat/>
    <w:uiPriority w:val="0"/>
    <w:pPr>
      <w:spacing w:before="0" w:after="0"/>
    </w:pPr>
    <w:rPr>
      <w:rFonts w:ascii="Liberation Mono" w:hAnsi="Liberation Mono" w:eastAsia="Nimbus Mono L" w:cs="Liberation Mono"/>
      <w:sz w:val="20"/>
      <w:szCs w:val="20"/>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9673BB-B92E-461C-9DC9-C0097EC27EC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63</Pages>
  <Words>14009</Words>
  <Characters>31643</Characters>
  <Paragraphs>1314</Paragraphs>
  <TotalTime>1625</TotalTime>
  <ScaleCrop>false</ScaleCrop>
  <LinksUpToDate>false</LinksUpToDate>
  <CharactersWithSpaces>37097</CharactersWithSpaces>
  <Application>WPS Office_11.1.0.8573_F1E327BC-269C-435d-A152-05C5408002CA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2017-12-21T01:55:00Z</dcterms:created>
  <dc:creator>Windows 用户</dc:creator>
  <cp:lastModifiedBy>杨全</cp:lastModifiedBy>
  <dcterms:modified xsi:type="dcterms:W3CDTF">2019-05-13T05:55:52Z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2052-11.1.0.8573</vt:lpwstr>
  </property>
</Properties>
</file>